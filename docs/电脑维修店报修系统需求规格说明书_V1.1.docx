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8ADDC" w14:textId="77777777" w:rsidR="00961BC8" w:rsidRDefault="00000000">
      <w:pPr>
        <w:keepNext/>
        <w:spacing w:before="260" w:after="120"/>
        <w:jc w:val="center"/>
        <w:rPr>
          <w:lang w:eastAsia="zh-CN"/>
        </w:rPr>
      </w:pPr>
      <w:r>
        <w:rPr>
          <w:rFonts w:ascii="黑体" w:eastAsia="黑体" w:hAnsi="黑体"/>
          <w:b/>
          <w:sz w:val="36"/>
          <w:lang w:eastAsia="zh-CN"/>
        </w:rPr>
        <w:t>📘 电脑维修店报修系统 需求规格说明书</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36"/>
        <w:gridCol w:w="4536"/>
      </w:tblGrid>
      <w:tr w:rsidR="00961BC8" w14:paraId="28E2A751" w14:textId="77777777">
        <w:trPr>
          <w:jc w:val="center"/>
        </w:trPr>
        <w:tc>
          <w:tcPr>
            <w:tcW w:w="4536" w:type="dxa"/>
            <w:shd w:val="clear" w:color="auto" w:fill="D9D9D9"/>
            <w:tcMar>
              <w:top w:w="40" w:type="dxa"/>
              <w:left w:w="80" w:type="dxa"/>
              <w:bottom w:w="40" w:type="dxa"/>
              <w:right w:w="80" w:type="dxa"/>
            </w:tcMar>
            <w:vAlign w:val="center"/>
          </w:tcPr>
          <w:p w14:paraId="3D129CD3" w14:textId="77777777" w:rsidR="00961BC8" w:rsidRDefault="00000000">
            <w:pPr>
              <w:spacing w:before="20" w:after="20" w:line="276" w:lineRule="auto"/>
              <w:jc w:val="center"/>
            </w:pPr>
            <w:r>
              <w:rPr>
                <w:rFonts w:ascii="宋体" w:hAnsi="宋体"/>
                <w:b/>
                <w:sz w:val="21"/>
              </w:rPr>
              <w:t>项目</w:t>
            </w:r>
          </w:p>
        </w:tc>
        <w:tc>
          <w:tcPr>
            <w:tcW w:w="4536" w:type="dxa"/>
            <w:shd w:val="clear" w:color="auto" w:fill="D9D9D9"/>
            <w:tcMar>
              <w:top w:w="40" w:type="dxa"/>
              <w:left w:w="80" w:type="dxa"/>
              <w:bottom w:w="40" w:type="dxa"/>
              <w:right w:w="80" w:type="dxa"/>
            </w:tcMar>
            <w:vAlign w:val="center"/>
          </w:tcPr>
          <w:p w14:paraId="0E172492" w14:textId="77777777" w:rsidR="00961BC8" w:rsidRDefault="00000000">
            <w:pPr>
              <w:spacing w:before="20" w:after="20" w:line="276" w:lineRule="auto"/>
              <w:jc w:val="center"/>
            </w:pPr>
            <w:r>
              <w:rPr>
                <w:rFonts w:ascii="宋体" w:hAnsi="宋体"/>
                <w:b/>
                <w:sz w:val="21"/>
              </w:rPr>
              <w:t>内容</w:t>
            </w:r>
          </w:p>
        </w:tc>
      </w:tr>
      <w:tr w:rsidR="00961BC8" w14:paraId="1648A2F0" w14:textId="77777777">
        <w:trPr>
          <w:jc w:val="center"/>
        </w:trPr>
        <w:tc>
          <w:tcPr>
            <w:tcW w:w="4536" w:type="dxa"/>
            <w:tcMar>
              <w:top w:w="40" w:type="dxa"/>
              <w:left w:w="80" w:type="dxa"/>
              <w:bottom w:w="40" w:type="dxa"/>
              <w:right w:w="80" w:type="dxa"/>
            </w:tcMar>
            <w:vAlign w:val="center"/>
          </w:tcPr>
          <w:p w14:paraId="1A39A3B2" w14:textId="77777777" w:rsidR="00961BC8" w:rsidRDefault="00000000">
            <w:pPr>
              <w:spacing w:before="20" w:after="20" w:line="276" w:lineRule="auto"/>
            </w:pPr>
            <w:r>
              <w:rPr>
                <w:b/>
                <w:sz w:val="21"/>
              </w:rPr>
              <w:t>文档名称</w:t>
            </w:r>
          </w:p>
        </w:tc>
        <w:tc>
          <w:tcPr>
            <w:tcW w:w="4536" w:type="dxa"/>
            <w:tcMar>
              <w:top w:w="40" w:type="dxa"/>
              <w:left w:w="80" w:type="dxa"/>
              <w:bottom w:w="40" w:type="dxa"/>
              <w:right w:w="80" w:type="dxa"/>
            </w:tcMar>
            <w:vAlign w:val="center"/>
          </w:tcPr>
          <w:p w14:paraId="3049B244" w14:textId="77777777" w:rsidR="00961BC8" w:rsidRDefault="00000000">
            <w:pPr>
              <w:spacing w:before="20" w:after="20" w:line="276" w:lineRule="auto"/>
              <w:rPr>
                <w:lang w:eastAsia="zh-CN"/>
              </w:rPr>
            </w:pPr>
            <w:r>
              <w:rPr>
                <w:sz w:val="21"/>
                <w:lang w:eastAsia="zh-CN"/>
              </w:rPr>
              <w:t>新泥电脑维修店报修系统</w:t>
            </w:r>
            <w:r>
              <w:rPr>
                <w:sz w:val="21"/>
                <w:lang w:eastAsia="zh-CN"/>
              </w:rPr>
              <w:t xml:space="preserve"> </w:t>
            </w:r>
            <w:r>
              <w:rPr>
                <w:sz w:val="21"/>
                <w:lang w:eastAsia="zh-CN"/>
              </w:rPr>
              <w:t>需求规格说明书</w:t>
            </w:r>
          </w:p>
        </w:tc>
      </w:tr>
      <w:tr w:rsidR="00961BC8" w14:paraId="5E28BAD0" w14:textId="77777777">
        <w:trPr>
          <w:jc w:val="center"/>
        </w:trPr>
        <w:tc>
          <w:tcPr>
            <w:tcW w:w="4536" w:type="dxa"/>
            <w:tcMar>
              <w:top w:w="40" w:type="dxa"/>
              <w:left w:w="80" w:type="dxa"/>
              <w:bottom w:w="40" w:type="dxa"/>
              <w:right w:w="80" w:type="dxa"/>
            </w:tcMar>
            <w:vAlign w:val="center"/>
          </w:tcPr>
          <w:p w14:paraId="7B9F888E" w14:textId="77777777" w:rsidR="00961BC8" w:rsidRDefault="00000000">
            <w:pPr>
              <w:spacing w:before="20" w:after="20" w:line="276" w:lineRule="auto"/>
            </w:pPr>
            <w:r>
              <w:rPr>
                <w:b/>
                <w:sz w:val="21"/>
              </w:rPr>
              <w:t>版本</w:t>
            </w:r>
          </w:p>
        </w:tc>
        <w:tc>
          <w:tcPr>
            <w:tcW w:w="4536" w:type="dxa"/>
            <w:tcMar>
              <w:top w:w="40" w:type="dxa"/>
              <w:left w:w="80" w:type="dxa"/>
              <w:bottom w:w="40" w:type="dxa"/>
              <w:right w:w="80" w:type="dxa"/>
            </w:tcMar>
            <w:vAlign w:val="center"/>
          </w:tcPr>
          <w:p w14:paraId="3246B8B5" w14:textId="1F0465EB" w:rsidR="00961BC8" w:rsidRDefault="00000000">
            <w:pPr>
              <w:spacing w:before="20" w:after="20" w:line="276" w:lineRule="auto"/>
              <w:rPr>
                <w:rFonts w:hint="eastAsia"/>
                <w:lang w:eastAsia="zh-CN"/>
              </w:rPr>
            </w:pPr>
            <w:r>
              <w:rPr>
                <w:sz w:val="21"/>
              </w:rPr>
              <w:t>V1.</w:t>
            </w:r>
            <w:r w:rsidR="00656360">
              <w:rPr>
                <w:rFonts w:hint="eastAsia"/>
                <w:sz w:val="21"/>
                <w:lang w:eastAsia="zh-CN"/>
              </w:rPr>
              <w:t>1</w:t>
            </w:r>
          </w:p>
        </w:tc>
      </w:tr>
      <w:tr w:rsidR="00961BC8" w14:paraId="0660D5EF" w14:textId="77777777">
        <w:trPr>
          <w:jc w:val="center"/>
        </w:trPr>
        <w:tc>
          <w:tcPr>
            <w:tcW w:w="4536" w:type="dxa"/>
            <w:tcMar>
              <w:top w:w="40" w:type="dxa"/>
              <w:left w:w="80" w:type="dxa"/>
              <w:bottom w:w="40" w:type="dxa"/>
              <w:right w:w="80" w:type="dxa"/>
            </w:tcMar>
            <w:vAlign w:val="center"/>
          </w:tcPr>
          <w:p w14:paraId="5B93AD34" w14:textId="77777777" w:rsidR="00961BC8" w:rsidRDefault="00000000">
            <w:pPr>
              <w:spacing w:before="20" w:after="20" w:line="276" w:lineRule="auto"/>
            </w:pPr>
            <w:r>
              <w:rPr>
                <w:b/>
                <w:sz w:val="21"/>
              </w:rPr>
              <w:t>编制日期</w:t>
            </w:r>
          </w:p>
        </w:tc>
        <w:tc>
          <w:tcPr>
            <w:tcW w:w="4536" w:type="dxa"/>
            <w:tcMar>
              <w:top w:w="40" w:type="dxa"/>
              <w:left w:w="80" w:type="dxa"/>
              <w:bottom w:w="40" w:type="dxa"/>
              <w:right w:w="80" w:type="dxa"/>
            </w:tcMar>
            <w:vAlign w:val="center"/>
          </w:tcPr>
          <w:p w14:paraId="4B689675" w14:textId="0C5E451F" w:rsidR="00961BC8" w:rsidRDefault="00000000">
            <w:pPr>
              <w:spacing w:before="20" w:after="20" w:line="276" w:lineRule="auto"/>
            </w:pPr>
            <w:r>
              <w:rPr>
                <w:sz w:val="21"/>
              </w:rPr>
              <w:t>2026</w:t>
            </w:r>
            <w:r>
              <w:rPr>
                <w:sz w:val="21"/>
              </w:rPr>
              <w:t>年</w:t>
            </w:r>
            <w:r>
              <w:rPr>
                <w:sz w:val="21"/>
              </w:rPr>
              <w:t>7</w:t>
            </w:r>
            <w:r>
              <w:rPr>
                <w:sz w:val="21"/>
              </w:rPr>
              <w:t>月</w:t>
            </w:r>
            <w:r>
              <w:rPr>
                <w:sz w:val="21"/>
              </w:rPr>
              <w:t>3</w:t>
            </w:r>
            <w:r w:rsidR="00656360">
              <w:rPr>
                <w:rFonts w:hint="eastAsia"/>
                <w:sz w:val="21"/>
                <w:lang w:eastAsia="zh-CN"/>
              </w:rPr>
              <w:t>1</w:t>
            </w:r>
            <w:r>
              <w:rPr>
                <w:sz w:val="21"/>
              </w:rPr>
              <w:t>日</w:t>
            </w:r>
          </w:p>
        </w:tc>
      </w:tr>
      <w:tr w:rsidR="00961BC8" w14:paraId="636ED122" w14:textId="77777777">
        <w:trPr>
          <w:jc w:val="center"/>
        </w:trPr>
        <w:tc>
          <w:tcPr>
            <w:tcW w:w="4536" w:type="dxa"/>
            <w:tcMar>
              <w:top w:w="40" w:type="dxa"/>
              <w:left w:w="80" w:type="dxa"/>
              <w:bottom w:w="40" w:type="dxa"/>
              <w:right w:w="80" w:type="dxa"/>
            </w:tcMar>
            <w:vAlign w:val="center"/>
          </w:tcPr>
          <w:p w14:paraId="4BFBD39E" w14:textId="77777777" w:rsidR="00961BC8" w:rsidRDefault="00000000">
            <w:pPr>
              <w:spacing w:before="20" w:after="20" w:line="276" w:lineRule="auto"/>
            </w:pPr>
            <w:r>
              <w:rPr>
                <w:b/>
                <w:sz w:val="21"/>
              </w:rPr>
              <w:t>文档状态</w:t>
            </w:r>
          </w:p>
        </w:tc>
        <w:tc>
          <w:tcPr>
            <w:tcW w:w="4536" w:type="dxa"/>
            <w:tcMar>
              <w:top w:w="40" w:type="dxa"/>
              <w:left w:w="80" w:type="dxa"/>
              <w:bottom w:w="40" w:type="dxa"/>
              <w:right w:w="80" w:type="dxa"/>
            </w:tcMar>
            <w:vAlign w:val="center"/>
          </w:tcPr>
          <w:p w14:paraId="16F22B2B" w14:textId="77777777" w:rsidR="00961BC8" w:rsidRDefault="00000000">
            <w:pPr>
              <w:spacing w:before="20" w:after="20" w:line="276" w:lineRule="auto"/>
            </w:pPr>
            <w:r>
              <w:rPr>
                <w:sz w:val="21"/>
              </w:rPr>
              <w:t>需求确定</w:t>
            </w:r>
          </w:p>
        </w:tc>
      </w:tr>
      <w:tr w:rsidR="00961BC8" w14:paraId="5B041B5E" w14:textId="77777777">
        <w:trPr>
          <w:jc w:val="center"/>
        </w:trPr>
        <w:tc>
          <w:tcPr>
            <w:tcW w:w="4536" w:type="dxa"/>
            <w:tcMar>
              <w:top w:w="40" w:type="dxa"/>
              <w:left w:w="80" w:type="dxa"/>
              <w:bottom w:w="40" w:type="dxa"/>
              <w:right w:w="80" w:type="dxa"/>
            </w:tcMar>
            <w:vAlign w:val="center"/>
          </w:tcPr>
          <w:p w14:paraId="2D59EE41" w14:textId="77777777" w:rsidR="00961BC8" w:rsidRDefault="00000000">
            <w:pPr>
              <w:spacing w:before="20" w:after="20" w:line="276" w:lineRule="auto"/>
            </w:pPr>
            <w:r>
              <w:rPr>
                <w:b/>
                <w:sz w:val="21"/>
              </w:rPr>
              <w:t>适用阶段</w:t>
            </w:r>
          </w:p>
        </w:tc>
        <w:tc>
          <w:tcPr>
            <w:tcW w:w="4536" w:type="dxa"/>
            <w:tcMar>
              <w:top w:w="40" w:type="dxa"/>
              <w:left w:w="80" w:type="dxa"/>
              <w:bottom w:w="40" w:type="dxa"/>
              <w:right w:w="80" w:type="dxa"/>
            </w:tcMar>
            <w:vAlign w:val="center"/>
          </w:tcPr>
          <w:p w14:paraId="6E15F27A" w14:textId="77777777" w:rsidR="00961BC8" w:rsidRDefault="00000000">
            <w:pPr>
              <w:spacing w:before="20" w:after="20" w:line="276" w:lineRule="auto"/>
              <w:rPr>
                <w:lang w:eastAsia="zh-CN"/>
              </w:rPr>
            </w:pPr>
            <w:r>
              <w:rPr>
                <w:sz w:val="21"/>
                <w:lang w:eastAsia="zh-CN"/>
              </w:rPr>
              <w:t>需求评审</w:t>
            </w:r>
            <w:r>
              <w:rPr>
                <w:sz w:val="21"/>
                <w:lang w:eastAsia="zh-CN"/>
              </w:rPr>
              <w:t xml:space="preserve"> → </w:t>
            </w:r>
            <w:r>
              <w:rPr>
                <w:sz w:val="21"/>
                <w:lang w:eastAsia="zh-CN"/>
              </w:rPr>
              <w:t>设计</w:t>
            </w:r>
            <w:r>
              <w:rPr>
                <w:sz w:val="21"/>
                <w:lang w:eastAsia="zh-CN"/>
              </w:rPr>
              <w:t xml:space="preserve"> → </w:t>
            </w:r>
            <w:r>
              <w:rPr>
                <w:sz w:val="21"/>
                <w:lang w:eastAsia="zh-CN"/>
              </w:rPr>
              <w:t>研发</w:t>
            </w:r>
            <w:r>
              <w:rPr>
                <w:sz w:val="21"/>
                <w:lang w:eastAsia="zh-CN"/>
              </w:rPr>
              <w:t xml:space="preserve"> → </w:t>
            </w:r>
            <w:r>
              <w:rPr>
                <w:sz w:val="21"/>
                <w:lang w:eastAsia="zh-CN"/>
              </w:rPr>
              <w:t>测试</w:t>
            </w:r>
            <w:r>
              <w:rPr>
                <w:sz w:val="21"/>
                <w:lang w:eastAsia="zh-CN"/>
              </w:rPr>
              <w:t xml:space="preserve"> → </w:t>
            </w:r>
            <w:r>
              <w:rPr>
                <w:sz w:val="21"/>
                <w:lang w:eastAsia="zh-CN"/>
              </w:rPr>
              <w:t>上线</w:t>
            </w:r>
          </w:p>
        </w:tc>
      </w:tr>
    </w:tbl>
    <w:p w14:paraId="479AD877" w14:textId="77777777" w:rsidR="00961BC8" w:rsidRDefault="00961BC8">
      <w:pPr>
        <w:spacing w:before="20" w:after="60" w:line="240" w:lineRule="auto"/>
        <w:rPr>
          <w:lang w:eastAsia="zh-CN"/>
        </w:rPr>
      </w:pPr>
    </w:p>
    <w:p w14:paraId="1A6F159D" w14:textId="77777777" w:rsidR="00961BC8" w:rsidRDefault="00961BC8">
      <w:pPr>
        <w:pBdr>
          <w:bottom w:val="single" w:sz="6" w:space="1" w:color="auto"/>
        </w:pBdr>
        <w:spacing w:before="60" w:after="60"/>
        <w:rPr>
          <w:lang w:eastAsia="zh-CN"/>
        </w:rPr>
      </w:pPr>
    </w:p>
    <w:p w14:paraId="329CED58" w14:textId="77777777" w:rsidR="00961BC8" w:rsidRDefault="00000000">
      <w:pPr>
        <w:keepNext/>
        <w:spacing w:before="200" w:after="80"/>
        <w:rPr>
          <w:lang w:eastAsia="zh-CN"/>
        </w:rPr>
      </w:pPr>
      <w:r>
        <w:rPr>
          <w:b/>
          <w:sz w:val="32"/>
          <w:lang w:eastAsia="zh-CN"/>
        </w:rPr>
        <w:t>第一章</w:t>
      </w:r>
      <w:r>
        <w:rPr>
          <w:b/>
          <w:sz w:val="32"/>
          <w:lang w:eastAsia="zh-CN"/>
        </w:rPr>
        <w:t xml:space="preserve"> </w:t>
      </w:r>
      <w:r>
        <w:rPr>
          <w:b/>
          <w:sz w:val="32"/>
          <w:lang w:eastAsia="zh-CN"/>
        </w:rPr>
        <w:t>引言</w:t>
      </w:r>
    </w:p>
    <w:p w14:paraId="494A237B" w14:textId="77777777" w:rsidR="00961BC8" w:rsidRDefault="00000000">
      <w:pPr>
        <w:keepNext/>
        <w:spacing w:before="160" w:after="60"/>
        <w:rPr>
          <w:lang w:eastAsia="zh-CN"/>
        </w:rPr>
      </w:pPr>
      <w:r>
        <w:rPr>
          <w:b/>
          <w:sz w:val="28"/>
          <w:lang w:eastAsia="zh-CN"/>
        </w:rPr>
        <w:t xml:space="preserve">1.1 </w:t>
      </w:r>
      <w:r>
        <w:rPr>
          <w:b/>
          <w:sz w:val="28"/>
          <w:lang w:eastAsia="zh-CN"/>
        </w:rPr>
        <w:t>项目背景</w:t>
      </w:r>
    </w:p>
    <w:p w14:paraId="3C400FB5" w14:textId="77777777" w:rsidR="00961BC8" w:rsidRDefault="00000000">
      <w:pPr>
        <w:rPr>
          <w:lang w:eastAsia="zh-CN"/>
        </w:rPr>
      </w:pPr>
      <w:r>
        <w:rPr>
          <w:lang w:eastAsia="zh-CN"/>
        </w:rPr>
        <w:t>目前在店内的报修流程管理上仍依赖电话沟通和微信聊天记录进行信息传递，存在以下突出问题：</w:t>
      </w:r>
    </w:p>
    <w:p w14:paraId="00A76D6C" w14:textId="77777777" w:rsidR="00961BC8" w:rsidRDefault="00000000">
      <w:pPr>
        <w:pStyle w:val="a0"/>
        <w:spacing w:before="20" w:after="20"/>
        <w:ind w:left="454"/>
        <w:rPr>
          <w:lang w:eastAsia="zh-CN"/>
        </w:rPr>
      </w:pPr>
      <w:r>
        <w:rPr>
          <w:b/>
          <w:lang w:eastAsia="zh-CN"/>
        </w:rPr>
        <w:t>漏单频发</w:t>
      </w:r>
      <w:r>
        <w:rPr>
          <w:lang w:eastAsia="zh-CN"/>
        </w:rPr>
        <w:t>：聊天消息淹没在群聊中，报修信息无统一入口，容易遗漏或遗忘。</w:t>
      </w:r>
    </w:p>
    <w:p w14:paraId="321D7378" w14:textId="77777777" w:rsidR="00961BC8" w:rsidRDefault="00000000">
      <w:pPr>
        <w:pStyle w:val="a0"/>
        <w:spacing w:before="20" w:after="20"/>
        <w:ind w:left="454"/>
        <w:rPr>
          <w:lang w:eastAsia="zh-CN"/>
        </w:rPr>
      </w:pPr>
      <w:r>
        <w:rPr>
          <w:b/>
          <w:lang w:eastAsia="zh-CN"/>
        </w:rPr>
        <w:t>责任扯皮</w:t>
      </w:r>
      <w:r>
        <w:rPr>
          <w:lang w:eastAsia="zh-CN"/>
        </w:rPr>
        <w:t>：缺乏明确的状态记录和时间戳，报修人与管理员对</w:t>
      </w:r>
      <w:r>
        <w:rPr>
          <w:lang w:eastAsia="zh-CN"/>
        </w:rPr>
        <w:t>"</w:t>
      </w:r>
      <w:r>
        <w:rPr>
          <w:lang w:eastAsia="zh-CN"/>
        </w:rPr>
        <w:t>谁说了什么、什么时候说的</w:t>
      </w:r>
      <w:r>
        <w:rPr>
          <w:lang w:eastAsia="zh-CN"/>
        </w:rPr>
        <w:t>"</w:t>
      </w:r>
      <w:r>
        <w:rPr>
          <w:lang w:eastAsia="zh-CN"/>
        </w:rPr>
        <w:t>各执一词。</w:t>
      </w:r>
    </w:p>
    <w:p w14:paraId="2EE39504" w14:textId="77777777" w:rsidR="00961BC8" w:rsidRDefault="00000000">
      <w:pPr>
        <w:pStyle w:val="a0"/>
        <w:spacing w:before="20" w:after="20"/>
        <w:ind w:left="454"/>
        <w:rPr>
          <w:lang w:eastAsia="zh-CN"/>
        </w:rPr>
      </w:pPr>
      <w:r>
        <w:rPr>
          <w:b/>
          <w:lang w:eastAsia="zh-CN"/>
        </w:rPr>
        <w:t>效率低下</w:t>
      </w:r>
      <w:r>
        <w:rPr>
          <w:lang w:eastAsia="zh-CN"/>
        </w:rPr>
        <w:t>：报修人无法实时了解维修进度，需反复询问；管理员也难以批量管理和追踪工单。</w:t>
      </w:r>
    </w:p>
    <w:p w14:paraId="6BD8984C" w14:textId="77777777" w:rsidR="00961BC8" w:rsidRDefault="00000000">
      <w:pPr>
        <w:pStyle w:val="a0"/>
        <w:spacing w:before="20" w:after="20"/>
        <w:ind w:left="454"/>
        <w:rPr>
          <w:lang w:eastAsia="zh-CN"/>
        </w:rPr>
      </w:pPr>
      <w:r>
        <w:rPr>
          <w:b/>
          <w:lang w:eastAsia="zh-CN"/>
        </w:rPr>
        <w:t>数据沉淀缺失</w:t>
      </w:r>
      <w:r>
        <w:rPr>
          <w:lang w:eastAsia="zh-CN"/>
        </w:rPr>
        <w:t>：历史报修记录分散在多个聊天窗口中，无法检索、统计和导出，不利于运营分析。</w:t>
      </w:r>
    </w:p>
    <w:p w14:paraId="6F579BFF" w14:textId="77777777" w:rsidR="00961BC8" w:rsidRDefault="00000000">
      <w:pPr>
        <w:rPr>
          <w:lang w:eastAsia="zh-CN"/>
        </w:rPr>
      </w:pPr>
      <w:r>
        <w:rPr>
          <w:lang w:eastAsia="zh-CN"/>
        </w:rPr>
        <w:t>基于以上痛点，本系统旨在将报修流程从线下沟通迁移至线上平台，实现</w:t>
      </w:r>
      <w:r>
        <w:rPr>
          <w:b/>
          <w:lang w:eastAsia="zh-CN"/>
        </w:rPr>
        <w:t>报修</w:t>
      </w:r>
      <w:r>
        <w:rPr>
          <w:b/>
          <w:lang w:eastAsia="zh-CN"/>
        </w:rPr>
        <w:t>—</w:t>
      </w:r>
      <w:r>
        <w:rPr>
          <w:b/>
          <w:lang w:eastAsia="zh-CN"/>
        </w:rPr>
        <w:t>接单</w:t>
      </w:r>
      <w:r>
        <w:rPr>
          <w:b/>
          <w:lang w:eastAsia="zh-CN"/>
        </w:rPr>
        <w:t>—</w:t>
      </w:r>
      <w:r>
        <w:rPr>
          <w:b/>
          <w:lang w:eastAsia="zh-CN"/>
        </w:rPr>
        <w:t>处理</w:t>
      </w:r>
      <w:r>
        <w:rPr>
          <w:b/>
          <w:lang w:eastAsia="zh-CN"/>
        </w:rPr>
        <w:t>—</w:t>
      </w:r>
      <w:r>
        <w:rPr>
          <w:b/>
          <w:lang w:eastAsia="zh-CN"/>
        </w:rPr>
        <w:t>完工</w:t>
      </w:r>
      <w:r>
        <w:rPr>
          <w:b/>
          <w:lang w:eastAsia="zh-CN"/>
        </w:rPr>
        <w:t>—</w:t>
      </w:r>
      <w:r>
        <w:rPr>
          <w:b/>
          <w:lang w:eastAsia="zh-CN"/>
        </w:rPr>
        <w:t>反馈</w:t>
      </w:r>
      <w:r>
        <w:rPr>
          <w:lang w:eastAsia="zh-CN"/>
        </w:rPr>
        <w:t>的全流程闭环管理。</w:t>
      </w:r>
    </w:p>
    <w:p w14:paraId="0F087BF4" w14:textId="77777777" w:rsidR="00961BC8" w:rsidRDefault="00000000">
      <w:pPr>
        <w:keepNext/>
        <w:spacing w:before="160" w:after="60"/>
      </w:pPr>
      <w:r>
        <w:rPr>
          <w:b/>
          <w:sz w:val="28"/>
        </w:rPr>
        <w:t xml:space="preserve">1.2 </w:t>
      </w:r>
      <w:r>
        <w:rPr>
          <w:b/>
          <w:sz w:val="28"/>
        </w:rPr>
        <w:t>项目目标</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36"/>
        <w:gridCol w:w="4536"/>
      </w:tblGrid>
      <w:tr w:rsidR="00961BC8" w14:paraId="6909DFEC" w14:textId="77777777">
        <w:trPr>
          <w:jc w:val="center"/>
        </w:trPr>
        <w:tc>
          <w:tcPr>
            <w:tcW w:w="4536" w:type="dxa"/>
            <w:shd w:val="clear" w:color="auto" w:fill="D9D9D9"/>
            <w:tcMar>
              <w:top w:w="40" w:type="dxa"/>
              <w:left w:w="80" w:type="dxa"/>
              <w:bottom w:w="40" w:type="dxa"/>
              <w:right w:w="80" w:type="dxa"/>
            </w:tcMar>
            <w:vAlign w:val="center"/>
          </w:tcPr>
          <w:p w14:paraId="5387EBEC" w14:textId="77777777" w:rsidR="00961BC8" w:rsidRDefault="00000000">
            <w:pPr>
              <w:spacing w:before="20" w:after="20" w:line="276" w:lineRule="auto"/>
              <w:jc w:val="center"/>
            </w:pPr>
            <w:r>
              <w:rPr>
                <w:rFonts w:ascii="宋体" w:hAnsi="宋体"/>
                <w:b/>
                <w:sz w:val="21"/>
              </w:rPr>
              <w:t>目标维度</w:t>
            </w:r>
          </w:p>
        </w:tc>
        <w:tc>
          <w:tcPr>
            <w:tcW w:w="4536" w:type="dxa"/>
            <w:shd w:val="clear" w:color="auto" w:fill="D9D9D9"/>
            <w:tcMar>
              <w:top w:w="40" w:type="dxa"/>
              <w:left w:w="80" w:type="dxa"/>
              <w:bottom w:w="40" w:type="dxa"/>
              <w:right w:w="80" w:type="dxa"/>
            </w:tcMar>
            <w:vAlign w:val="center"/>
          </w:tcPr>
          <w:p w14:paraId="2072A3FD" w14:textId="77777777" w:rsidR="00961BC8" w:rsidRDefault="00000000">
            <w:pPr>
              <w:spacing w:before="20" w:after="20" w:line="276" w:lineRule="auto"/>
              <w:jc w:val="center"/>
            </w:pPr>
            <w:r>
              <w:rPr>
                <w:rFonts w:ascii="宋体" w:hAnsi="宋体"/>
                <w:b/>
                <w:sz w:val="21"/>
              </w:rPr>
              <w:t>具体描述</w:t>
            </w:r>
          </w:p>
        </w:tc>
      </w:tr>
      <w:tr w:rsidR="00961BC8" w14:paraId="3ECCF8C3" w14:textId="77777777">
        <w:trPr>
          <w:jc w:val="center"/>
        </w:trPr>
        <w:tc>
          <w:tcPr>
            <w:tcW w:w="4536" w:type="dxa"/>
            <w:tcMar>
              <w:top w:w="40" w:type="dxa"/>
              <w:left w:w="80" w:type="dxa"/>
              <w:bottom w:w="40" w:type="dxa"/>
              <w:right w:w="80" w:type="dxa"/>
            </w:tcMar>
            <w:vAlign w:val="center"/>
          </w:tcPr>
          <w:p w14:paraId="3AE057B9" w14:textId="77777777" w:rsidR="00961BC8" w:rsidRDefault="00000000">
            <w:pPr>
              <w:spacing w:before="20" w:after="20" w:line="276" w:lineRule="auto"/>
            </w:pPr>
            <w:r>
              <w:rPr>
                <w:b/>
                <w:sz w:val="21"/>
              </w:rPr>
              <w:t>流程线上化</w:t>
            </w:r>
          </w:p>
        </w:tc>
        <w:tc>
          <w:tcPr>
            <w:tcW w:w="4536" w:type="dxa"/>
            <w:tcMar>
              <w:top w:w="40" w:type="dxa"/>
              <w:left w:w="80" w:type="dxa"/>
              <w:bottom w:w="40" w:type="dxa"/>
              <w:right w:w="80" w:type="dxa"/>
            </w:tcMar>
            <w:vAlign w:val="center"/>
          </w:tcPr>
          <w:p w14:paraId="4B9218C4" w14:textId="77777777" w:rsidR="00961BC8" w:rsidRDefault="00000000">
            <w:pPr>
              <w:spacing w:before="20" w:after="20" w:line="276" w:lineRule="auto"/>
              <w:rPr>
                <w:lang w:eastAsia="zh-CN"/>
              </w:rPr>
            </w:pPr>
            <w:r>
              <w:rPr>
                <w:sz w:val="21"/>
                <w:lang w:eastAsia="zh-CN"/>
              </w:rPr>
              <w:t>报修人通过公众号</w:t>
            </w:r>
            <w:r>
              <w:rPr>
                <w:sz w:val="21"/>
                <w:lang w:eastAsia="zh-CN"/>
              </w:rPr>
              <w:t>/</w:t>
            </w:r>
            <w:r>
              <w:rPr>
                <w:sz w:val="21"/>
                <w:lang w:eastAsia="zh-CN"/>
              </w:rPr>
              <w:t>小程序在线提交报修单，无需电话或微信沟通</w:t>
            </w:r>
          </w:p>
        </w:tc>
      </w:tr>
      <w:tr w:rsidR="00961BC8" w14:paraId="3043CDB4" w14:textId="77777777">
        <w:trPr>
          <w:jc w:val="center"/>
        </w:trPr>
        <w:tc>
          <w:tcPr>
            <w:tcW w:w="4536" w:type="dxa"/>
            <w:tcMar>
              <w:top w:w="40" w:type="dxa"/>
              <w:left w:w="80" w:type="dxa"/>
              <w:bottom w:w="40" w:type="dxa"/>
              <w:right w:w="80" w:type="dxa"/>
            </w:tcMar>
            <w:vAlign w:val="center"/>
          </w:tcPr>
          <w:p w14:paraId="58701759" w14:textId="77777777" w:rsidR="00961BC8" w:rsidRDefault="00000000">
            <w:pPr>
              <w:spacing w:before="20" w:after="20" w:line="276" w:lineRule="auto"/>
            </w:pPr>
            <w:r>
              <w:rPr>
                <w:b/>
                <w:sz w:val="21"/>
              </w:rPr>
              <w:lastRenderedPageBreak/>
              <w:t>状态透明化</w:t>
            </w:r>
          </w:p>
        </w:tc>
        <w:tc>
          <w:tcPr>
            <w:tcW w:w="4536" w:type="dxa"/>
            <w:tcMar>
              <w:top w:w="40" w:type="dxa"/>
              <w:left w:w="80" w:type="dxa"/>
              <w:bottom w:w="40" w:type="dxa"/>
              <w:right w:w="80" w:type="dxa"/>
            </w:tcMar>
            <w:vAlign w:val="center"/>
          </w:tcPr>
          <w:p w14:paraId="5F3C883F" w14:textId="77777777" w:rsidR="00961BC8" w:rsidRDefault="00000000">
            <w:pPr>
              <w:spacing w:before="20" w:after="20" w:line="276" w:lineRule="auto"/>
              <w:rPr>
                <w:lang w:eastAsia="zh-CN"/>
              </w:rPr>
            </w:pPr>
            <w:r>
              <w:rPr>
                <w:sz w:val="21"/>
                <w:lang w:eastAsia="zh-CN"/>
              </w:rPr>
              <w:t>工单状态实时可查，每一步操作留痕，形成完整时间轴</w:t>
            </w:r>
          </w:p>
        </w:tc>
      </w:tr>
      <w:tr w:rsidR="00961BC8" w14:paraId="55BFD23A" w14:textId="77777777">
        <w:trPr>
          <w:jc w:val="center"/>
        </w:trPr>
        <w:tc>
          <w:tcPr>
            <w:tcW w:w="4536" w:type="dxa"/>
            <w:tcMar>
              <w:top w:w="40" w:type="dxa"/>
              <w:left w:w="80" w:type="dxa"/>
              <w:bottom w:w="40" w:type="dxa"/>
              <w:right w:w="80" w:type="dxa"/>
            </w:tcMar>
            <w:vAlign w:val="center"/>
          </w:tcPr>
          <w:p w14:paraId="34372CB0" w14:textId="77777777" w:rsidR="00961BC8" w:rsidRDefault="00000000">
            <w:pPr>
              <w:spacing w:before="20" w:after="20" w:line="276" w:lineRule="auto"/>
            </w:pPr>
            <w:r>
              <w:rPr>
                <w:b/>
                <w:sz w:val="21"/>
              </w:rPr>
              <w:t>沟通成本最小化</w:t>
            </w:r>
          </w:p>
        </w:tc>
        <w:tc>
          <w:tcPr>
            <w:tcW w:w="4536" w:type="dxa"/>
            <w:tcMar>
              <w:top w:w="40" w:type="dxa"/>
              <w:left w:w="80" w:type="dxa"/>
              <w:bottom w:w="40" w:type="dxa"/>
              <w:right w:w="80" w:type="dxa"/>
            </w:tcMar>
            <w:vAlign w:val="center"/>
          </w:tcPr>
          <w:p w14:paraId="43BA1B8D" w14:textId="77777777" w:rsidR="00961BC8" w:rsidRDefault="00000000">
            <w:pPr>
              <w:spacing w:before="20" w:after="20" w:line="276" w:lineRule="auto"/>
              <w:rPr>
                <w:lang w:eastAsia="zh-CN"/>
              </w:rPr>
            </w:pPr>
            <w:r>
              <w:rPr>
                <w:sz w:val="21"/>
                <w:lang w:eastAsia="zh-CN"/>
              </w:rPr>
              <w:t>关键节点自动推送通知，减少人工反复确认</w:t>
            </w:r>
          </w:p>
        </w:tc>
      </w:tr>
      <w:tr w:rsidR="00961BC8" w14:paraId="0B76D405" w14:textId="77777777">
        <w:trPr>
          <w:jc w:val="center"/>
        </w:trPr>
        <w:tc>
          <w:tcPr>
            <w:tcW w:w="4536" w:type="dxa"/>
            <w:tcMar>
              <w:top w:w="40" w:type="dxa"/>
              <w:left w:w="80" w:type="dxa"/>
              <w:bottom w:w="40" w:type="dxa"/>
              <w:right w:w="80" w:type="dxa"/>
            </w:tcMar>
            <w:vAlign w:val="center"/>
          </w:tcPr>
          <w:p w14:paraId="3AF0EB63" w14:textId="77777777" w:rsidR="00961BC8" w:rsidRDefault="00000000">
            <w:pPr>
              <w:spacing w:before="20" w:after="20" w:line="276" w:lineRule="auto"/>
            </w:pPr>
            <w:r>
              <w:rPr>
                <w:b/>
                <w:sz w:val="21"/>
              </w:rPr>
              <w:t>数据可追溯</w:t>
            </w:r>
          </w:p>
        </w:tc>
        <w:tc>
          <w:tcPr>
            <w:tcW w:w="4536" w:type="dxa"/>
            <w:tcMar>
              <w:top w:w="40" w:type="dxa"/>
              <w:left w:w="80" w:type="dxa"/>
              <w:bottom w:w="40" w:type="dxa"/>
              <w:right w:w="80" w:type="dxa"/>
            </w:tcMar>
            <w:vAlign w:val="center"/>
          </w:tcPr>
          <w:p w14:paraId="47831985" w14:textId="77777777" w:rsidR="00961BC8" w:rsidRDefault="00000000">
            <w:pPr>
              <w:spacing w:before="20" w:after="20" w:line="276" w:lineRule="auto"/>
              <w:rPr>
                <w:lang w:eastAsia="zh-CN"/>
              </w:rPr>
            </w:pPr>
            <w:r>
              <w:rPr>
                <w:sz w:val="21"/>
                <w:lang w:eastAsia="zh-CN"/>
              </w:rPr>
              <w:t>所有操作记录持久化存储，支持导出和审计</w:t>
            </w:r>
          </w:p>
        </w:tc>
      </w:tr>
    </w:tbl>
    <w:p w14:paraId="68B068FB" w14:textId="77777777" w:rsidR="00961BC8" w:rsidRDefault="00961BC8">
      <w:pPr>
        <w:spacing w:before="20" w:after="60" w:line="240" w:lineRule="auto"/>
        <w:rPr>
          <w:lang w:eastAsia="zh-CN"/>
        </w:rPr>
      </w:pPr>
    </w:p>
    <w:p w14:paraId="52B8429E" w14:textId="77777777" w:rsidR="00961BC8" w:rsidRDefault="00000000">
      <w:pPr>
        <w:keepNext/>
        <w:spacing w:before="160" w:after="60"/>
      </w:pPr>
      <w:r>
        <w:rPr>
          <w:b/>
          <w:sz w:val="28"/>
        </w:rPr>
        <w:t xml:space="preserve">1.3 </w:t>
      </w:r>
      <w:r>
        <w:rPr>
          <w:b/>
          <w:sz w:val="28"/>
        </w:rPr>
        <w:t>术语定义</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36"/>
        <w:gridCol w:w="4536"/>
      </w:tblGrid>
      <w:tr w:rsidR="00961BC8" w14:paraId="3D443074" w14:textId="77777777">
        <w:trPr>
          <w:jc w:val="center"/>
        </w:trPr>
        <w:tc>
          <w:tcPr>
            <w:tcW w:w="4536" w:type="dxa"/>
            <w:shd w:val="clear" w:color="auto" w:fill="D9D9D9"/>
            <w:tcMar>
              <w:top w:w="40" w:type="dxa"/>
              <w:left w:w="80" w:type="dxa"/>
              <w:bottom w:w="40" w:type="dxa"/>
              <w:right w:w="80" w:type="dxa"/>
            </w:tcMar>
            <w:vAlign w:val="center"/>
          </w:tcPr>
          <w:p w14:paraId="01E094A6" w14:textId="77777777" w:rsidR="00961BC8" w:rsidRDefault="00000000">
            <w:pPr>
              <w:spacing w:before="20" w:after="20" w:line="276" w:lineRule="auto"/>
              <w:jc w:val="center"/>
            </w:pPr>
            <w:r>
              <w:rPr>
                <w:rFonts w:ascii="宋体" w:hAnsi="宋体"/>
                <w:b/>
                <w:sz w:val="21"/>
              </w:rPr>
              <w:t>术语</w:t>
            </w:r>
          </w:p>
        </w:tc>
        <w:tc>
          <w:tcPr>
            <w:tcW w:w="4536" w:type="dxa"/>
            <w:shd w:val="clear" w:color="auto" w:fill="D9D9D9"/>
            <w:tcMar>
              <w:top w:w="40" w:type="dxa"/>
              <w:left w:w="80" w:type="dxa"/>
              <w:bottom w:w="40" w:type="dxa"/>
              <w:right w:w="80" w:type="dxa"/>
            </w:tcMar>
            <w:vAlign w:val="center"/>
          </w:tcPr>
          <w:p w14:paraId="1FB35157" w14:textId="77777777" w:rsidR="00961BC8" w:rsidRDefault="00000000">
            <w:pPr>
              <w:spacing w:before="20" w:after="20" w:line="276" w:lineRule="auto"/>
              <w:jc w:val="center"/>
            </w:pPr>
            <w:r>
              <w:rPr>
                <w:rFonts w:ascii="宋体" w:hAnsi="宋体"/>
                <w:b/>
                <w:sz w:val="21"/>
              </w:rPr>
              <w:t>定义</w:t>
            </w:r>
          </w:p>
        </w:tc>
      </w:tr>
      <w:tr w:rsidR="00961BC8" w14:paraId="4B7913C1" w14:textId="77777777">
        <w:trPr>
          <w:jc w:val="center"/>
        </w:trPr>
        <w:tc>
          <w:tcPr>
            <w:tcW w:w="4536" w:type="dxa"/>
            <w:tcMar>
              <w:top w:w="40" w:type="dxa"/>
              <w:left w:w="80" w:type="dxa"/>
              <w:bottom w:w="40" w:type="dxa"/>
              <w:right w:w="80" w:type="dxa"/>
            </w:tcMar>
            <w:vAlign w:val="center"/>
          </w:tcPr>
          <w:p w14:paraId="7C03A54F" w14:textId="77777777" w:rsidR="00961BC8" w:rsidRDefault="00000000">
            <w:pPr>
              <w:spacing w:before="20" w:after="20" w:line="276" w:lineRule="auto"/>
            </w:pPr>
            <w:r>
              <w:rPr>
                <w:b/>
                <w:sz w:val="21"/>
              </w:rPr>
              <w:t>工单（报修单）</w:t>
            </w:r>
          </w:p>
        </w:tc>
        <w:tc>
          <w:tcPr>
            <w:tcW w:w="4536" w:type="dxa"/>
            <w:tcMar>
              <w:top w:w="40" w:type="dxa"/>
              <w:left w:w="80" w:type="dxa"/>
              <w:bottom w:w="40" w:type="dxa"/>
              <w:right w:w="80" w:type="dxa"/>
            </w:tcMar>
            <w:vAlign w:val="center"/>
          </w:tcPr>
          <w:p w14:paraId="32E9B95E" w14:textId="77777777" w:rsidR="00961BC8" w:rsidRDefault="00000000">
            <w:pPr>
              <w:spacing w:before="20" w:after="20" w:line="276" w:lineRule="auto"/>
              <w:rPr>
                <w:lang w:eastAsia="zh-CN"/>
              </w:rPr>
            </w:pPr>
            <w:r>
              <w:rPr>
                <w:sz w:val="21"/>
                <w:lang w:eastAsia="zh-CN"/>
              </w:rPr>
              <w:t>报修人提交的一条维修请求记录，包含描述、图片、紧急程度等信息</w:t>
            </w:r>
          </w:p>
        </w:tc>
      </w:tr>
      <w:tr w:rsidR="00961BC8" w14:paraId="56678DFB" w14:textId="77777777">
        <w:trPr>
          <w:jc w:val="center"/>
        </w:trPr>
        <w:tc>
          <w:tcPr>
            <w:tcW w:w="4536" w:type="dxa"/>
            <w:tcMar>
              <w:top w:w="40" w:type="dxa"/>
              <w:left w:w="80" w:type="dxa"/>
              <w:bottom w:w="40" w:type="dxa"/>
              <w:right w:w="80" w:type="dxa"/>
            </w:tcMar>
            <w:vAlign w:val="center"/>
          </w:tcPr>
          <w:p w14:paraId="7EF7AD53" w14:textId="77777777" w:rsidR="00961BC8" w:rsidRDefault="00000000">
            <w:pPr>
              <w:spacing w:before="20" w:after="20" w:line="276" w:lineRule="auto"/>
            </w:pPr>
            <w:r>
              <w:rPr>
                <w:b/>
                <w:sz w:val="21"/>
              </w:rPr>
              <w:t>草稿</w:t>
            </w:r>
          </w:p>
        </w:tc>
        <w:tc>
          <w:tcPr>
            <w:tcW w:w="4536" w:type="dxa"/>
            <w:tcMar>
              <w:top w:w="40" w:type="dxa"/>
              <w:left w:w="80" w:type="dxa"/>
              <w:bottom w:w="40" w:type="dxa"/>
              <w:right w:w="80" w:type="dxa"/>
            </w:tcMar>
            <w:vAlign w:val="center"/>
          </w:tcPr>
          <w:p w14:paraId="7EC13DAA" w14:textId="77777777" w:rsidR="00961BC8" w:rsidRDefault="00000000">
            <w:pPr>
              <w:spacing w:before="20" w:after="20" w:line="276" w:lineRule="auto"/>
              <w:rPr>
                <w:lang w:eastAsia="zh-CN"/>
              </w:rPr>
            </w:pPr>
            <w:r>
              <w:rPr>
                <w:sz w:val="21"/>
                <w:lang w:eastAsia="zh-CN"/>
              </w:rPr>
              <w:t>报修人已填写但尚未提交的工单状态，可随时编辑和删除</w:t>
            </w:r>
          </w:p>
        </w:tc>
      </w:tr>
      <w:tr w:rsidR="00961BC8" w14:paraId="29144B86" w14:textId="77777777">
        <w:trPr>
          <w:jc w:val="center"/>
        </w:trPr>
        <w:tc>
          <w:tcPr>
            <w:tcW w:w="4536" w:type="dxa"/>
            <w:tcMar>
              <w:top w:w="40" w:type="dxa"/>
              <w:left w:w="80" w:type="dxa"/>
              <w:bottom w:w="40" w:type="dxa"/>
              <w:right w:w="80" w:type="dxa"/>
            </w:tcMar>
            <w:vAlign w:val="center"/>
          </w:tcPr>
          <w:p w14:paraId="5DBEAD53" w14:textId="77777777" w:rsidR="00961BC8" w:rsidRDefault="00000000">
            <w:pPr>
              <w:spacing w:before="20" w:after="20" w:line="276" w:lineRule="auto"/>
            </w:pPr>
            <w:r>
              <w:rPr>
                <w:b/>
                <w:sz w:val="21"/>
              </w:rPr>
              <w:t>已上报</w:t>
            </w:r>
          </w:p>
        </w:tc>
        <w:tc>
          <w:tcPr>
            <w:tcW w:w="4536" w:type="dxa"/>
            <w:tcMar>
              <w:top w:w="40" w:type="dxa"/>
              <w:left w:w="80" w:type="dxa"/>
              <w:bottom w:w="40" w:type="dxa"/>
              <w:right w:w="80" w:type="dxa"/>
            </w:tcMar>
            <w:vAlign w:val="center"/>
          </w:tcPr>
          <w:p w14:paraId="770C2C81" w14:textId="77777777" w:rsidR="00961BC8" w:rsidRDefault="00000000">
            <w:pPr>
              <w:spacing w:before="20" w:after="20" w:line="276" w:lineRule="auto"/>
              <w:rPr>
                <w:lang w:eastAsia="zh-CN"/>
              </w:rPr>
            </w:pPr>
            <w:r>
              <w:rPr>
                <w:sz w:val="21"/>
                <w:lang w:eastAsia="zh-CN"/>
              </w:rPr>
              <w:t>工单已正式提交，进入管理员处理队列，报修人不可再修改</w:t>
            </w:r>
          </w:p>
        </w:tc>
      </w:tr>
      <w:tr w:rsidR="00961BC8" w14:paraId="1A2253D2" w14:textId="77777777">
        <w:trPr>
          <w:jc w:val="center"/>
        </w:trPr>
        <w:tc>
          <w:tcPr>
            <w:tcW w:w="4536" w:type="dxa"/>
            <w:tcMar>
              <w:top w:w="40" w:type="dxa"/>
              <w:left w:w="80" w:type="dxa"/>
              <w:bottom w:w="40" w:type="dxa"/>
              <w:right w:w="80" w:type="dxa"/>
            </w:tcMar>
            <w:vAlign w:val="center"/>
          </w:tcPr>
          <w:p w14:paraId="0AA2147F" w14:textId="77777777" w:rsidR="00961BC8" w:rsidRDefault="00000000">
            <w:pPr>
              <w:spacing w:before="20" w:after="20" w:line="276" w:lineRule="auto"/>
            </w:pPr>
            <w:r>
              <w:rPr>
                <w:b/>
                <w:sz w:val="21"/>
              </w:rPr>
              <w:t>已阅</w:t>
            </w:r>
          </w:p>
        </w:tc>
        <w:tc>
          <w:tcPr>
            <w:tcW w:w="4536" w:type="dxa"/>
            <w:tcMar>
              <w:top w:w="40" w:type="dxa"/>
              <w:left w:w="80" w:type="dxa"/>
              <w:bottom w:w="40" w:type="dxa"/>
              <w:right w:w="80" w:type="dxa"/>
            </w:tcMar>
            <w:vAlign w:val="center"/>
          </w:tcPr>
          <w:p w14:paraId="06F90430" w14:textId="77777777" w:rsidR="00961BC8" w:rsidRDefault="00000000">
            <w:pPr>
              <w:spacing w:before="20" w:after="20" w:line="276" w:lineRule="auto"/>
              <w:rPr>
                <w:lang w:eastAsia="zh-CN"/>
              </w:rPr>
            </w:pPr>
            <w:r>
              <w:rPr>
                <w:sz w:val="21"/>
                <w:lang w:eastAsia="zh-CN"/>
              </w:rPr>
              <w:t>管理员已查看工单内容，确认收到报修请求</w:t>
            </w:r>
          </w:p>
        </w:tc>
      </w:tr>
      <w:tr w:rsidR="00961BC8" w14:paraId="0EE87A63" w14:textId="77777777">
        <w:trPr>
          <w:jc w:val="center"/>
        </w:trPr>
        <w:tc>
          <w:tcPr>
            <w:tcW w:w="4536" w:type="dxa"/>
            <w:tcMar>
              <w:top w:w="40" w:type="dxa"/>
              <w:left w:w="80" w:type="dxa"/>
              <w:bottom w:w="40" w:type="dxa"/>
              <w:right w:w="80" w:type="dxa"/>
            </w:tcMar>
            <w:vAlign w:val="center"/>
          </w:tcPr>
          <w:p w14:paraId="31F6637A" w14:textId="77777777" w:rsidR="00961BC8" w:rsidRDefault="00000000">
            <w:pPr>
              <w:spacing w:before="20" w:after="20" w:line="276" w:lineRule="auto"/>
            </w:pPr>
            <w:r>
              <w:rPr>
                <w:b/>
                <w:sz w:val="21"/>
              </w:rPr>
              <w:t>处理中</w:t>
            </w:r>
          </w:p>
        </w:tc>
        <w:tc>
          <w:tcPr>
            <w:tcW w:w="4536" w:type="dxa"/>
            <w:tcMar>
              <w:top w:w="40" w:type="dxa"/>
              <w:left w:w="80" w:type="dxa"/>
              <w:bottom w:w="40" w:type="dxa"/>
              <w:right w:w="80" w:type="dxa"/>
            </w:tcMar>
            <w:vAlign w:val="center"/>
          </w:tcPr>
          <w:p w14:paraId="5452FE09" w14:textId="77777777" w:rsidR="00961BC8" w:rsidRDefault="00000000">
            <w:pPr>
              <w:spacing w:before="20" w:after="20" w:line="276" w:lineRule="auto"/>
              <w:rPr>
                <w:lang w:eastAsia="zh-CN"/>
              </w:rPr>
            </w:pPr>
            <w:r>
              <w:rPr>
                <w:sz w:val="21"/>
                <w:lang w:eastAsia="zh-CN"/>
              </w:rPr>
              <w:t>管理员已确认维修人员开始处理该工单</w:t>
            </w:r>
          </w:p>
        </w:tc>
      </w:tr>
      <w:tr w:rsidR="00961BC8" w14:paraId="197ACC99" w14:textId="77777777">
        <w:trPr>
          <w:jc w:val="center"/>
        </w:trPr>
        <w:tc>
          <w:tcPr>
            <w:tcW w:w="4536" w:type="dxa"/>
            <w:tcMar>
              <w:top w:w="40" w:type="dxa"/>
              <w:left w:w="80" w:type="dxa"/>
              <w:bottom w:w="40" w:type="dxa"/>
              <w:right w:w="80" w:type="dxa"/>
            </w:tcMar>
            <w:vAlign w:val="center"/>
          </w:tcPr>
          <w:p w14:paraId="07ABD6A6" w14:textId="77777777" w:rsidR="00961BC8" w:rsidRDefault="00000000">
            <w:pPr>
              <w:spacing w:before="20" w:after="20" w:line="276" w:lineRule="auto"/>
            </w:pPr>
            <w:r>
              <w:rPr>
                <w:b/>
                <w:sz w:val="21"/>
              </w:rPr>
              <w:t>已处理</w:t>
            </w:r>
          </w:p>
        </w:tc>
        <w:tc>
          <w:tcPr>
            <w:tcW w:w="4536" w:type="dxa"/>
            <w:tcMar>
              <w:top w:w="40" w:type="dxa"/>
              <w:left w:w="80" w:type="dxa"/>
              <w:bottom w:w="40" w:type="dxa"/>
              <w:right w:w="80" w:type="dxa"/>
            </w:tcMar>
            <w:vAlign w:val="center"/>
          </w:tcPr>
          <w:p w14:paraId="665657FF" w14:textId="77777777" w:rsidR="00961BC8" w:rsidRDefault="00000000">
            <w:pPr>
              <w:spacing w:before="20" w:after="20" w:line="276" w:lineRule="auto"/>
              <w:rPr>
                <w:lang w:eastAsia="zh-CN"/>
              </w:rPr>
            </w:pPr>
            <w:r>
              <w:rPr>
                <w:sz w:val="21"/>
                <w:lang w:eastAsia="zh-CN"/>
              </w:rPr>
              <w:t>维修工作已完成，管理员可上传收据图片作为完工凭证</w:t>
            </w:r>
          </w:p>
        </w:tc>
      </w:tr>
      <w:tr w:rsidR="00961BC8" w14:paraId="6ADA5E9A" w14:textId="77777777">
        <w:trPr>
          <w:jc w:val="center"/>
        </w:trPr>
        <w:tc>
          <w:tcPr>
            <w:tcW w:w="4536" w:type="dxa"/>
            <w:tcMar>
              <w:top w:w="40" w:type="dxa"/>
              <w:left w:w="80" w:type="dxa"/>
              <w:bottom w:w="40" w:type="dxa"/>
              <w:right w:w="80" w:type="dxa"/>
            </w:tcMar>
            <w:vAlign w:val="center"/>
          </w:tcPr>
          <w:p w14:paraId="1707BFD5" w14:textId="77777777" w:rsidR="00961BC8" w:rsidRDefault="00000000">
            <w:pPr>
              <w:spacing w:before="20" w:after="20" w:line="276" w:lineRule="auto"/>
            </w:pPr>
            <w:r>
              <w:rPr>
                <w:b/>
                <w:sz w:val="21"/>
              </w:rPr>
              <w:t>退回</w:t>
            </w:r>
          </w:p>
        </w:tc>
        <w:tc>
          <w:tcPr>
            <w:tcW w:w="4536" w:type="dxa"/>
            <w:tcMar>
              <w:top w:w="40" w:type="dxa"/>
              <w:left w:w="80" w:type="dxa"/>
              <w:bottom w:w="40" w:type="dxa"/>
              <w:right w:w="80" w:type="dxa"/>
            </w:tcMar>
            <w:vAlign w:val="center"/>
          </w:tcPr>
          <w:p w14:paraId="1F571557" w14:textId="77777777" w:rsidR="00961BC8" w:rsidRDefault="00000000">
            <w:pPr>
              <w:spacing w:before="20" w:after="20" w:line="276" w:lineRule="auto"/>
              <w:rPr>
                <w:lang w:eastAsia="zh-CN"/>
              </w:rPr>
            </w:pPr>
            <w:r>
              <w:rPr>
                <w:sz w:val="21"/>
                <w:lang w:eastAsia="zh-CN"/>
              </w:rPr>
              <w:t>管理员将工单退回报修人，工单状态回退为草稿，需填写退回原因</w:t>
            </w:r>
          </w:p>
        </w:tc>
      </w:tr>
      <w:tr w:rsidR="00961BC8" w14:paraId="24598B4D" w14:textId="77777777">
        <w:trPr>
          <w:jc w:val="center"/>
        </w:trPr>
        <w:tc>
          <w:tcPr>
            <w:tcW w:w="4536" w:type="dxa"/>
            <w:tcMar>
              <w:top w:w="40" w:type="dxa"/>
              <w:left w:w="80" w:type="dxa"/>
              <w:bottom w:w="40" w:type="dxa"/>
              <w:right w:w="80" w:type="dxa"/>
            </w:tcMar>
            <w:vAlign w:val="center"/>
          </w:tcPr>
          <w:p w14:paraId="566C3C65" w14:textId="77777777" w:rsidR="00961BC8" w:rsidRDefault="00000000">
            <w:pPr>
              <w:spacing w:before="20" w:after="20" w:line="276" w:lineRule="auto"/>
            </w:pPr>
            <w:r>
              <w:rPr>
                <w:b/>
                <w:sz w:val="21"/>
              </w:rPr>
              <w:t>企业管理员</w:t>
            </w:r>
          </w:p>
        </w:tc>
        <w:tc>
          <w:tcPr>
            <w:tcW w:w="4536" w:type="dxa"/>
            <w:tcMar>
              <w:top w:w="40" w:type="dxa"/>
              <w:left w:w="80" w:type="dxa"/>
              <w:bottom w:w="40" w:type="dxa"/>
              <w:right w:w="80" w:type="dxa"/>
            </w:tcMar>
            <w:vAlign w:val="center"/>
          </w:tcPr>
          <w:p w14:paraId="1155D1AD" w14:textId="77777777" w:rsidR="00961BC8" w:rsidRDefault="00000000">
            <w:pPr>
              <w:spacing w:before="20" w:after="20" w:line="276" w:lineRule="auto"/>
              <w:rPr>
                <w:lang w:eastAsia="zh-CN"/>
              </w:rPr>
            </w:pPr>
            <w:r>
              <w:rPr>
                <w:sz w:val="21"/>
                <w:lang w:eastAsia="zh-CN"/>
              </w:rPr>
              <w:t>企业内拥有工单管理和成员管理权限的角色</w:t>
            </w:r>
          </w:p>
        </w:tc>
      </w:tr>
      <w:tr w:rsidR="00961BC8" w14:paraId="08B260C0" w14:textId="77777777">
        <w:trPr>
          <w:jc w:val="center"/>
        </w:trPr>
        <w:tc>
          <w:tcPr>
            <w:tcW w:w="4536" w:type="dxa"/>
            <w:tcMar>
              <w:top w:w="40" w:type="dxa"/>
              <w:left w:w="80" w:type="dxa"/>
              <w:bottom w:w="40" w:type="dxa"/>
              <w:right w:w="80" w:type="dxa"/>
            </w:tcMar>
            <w:vAlign w:val="center"/>
          </w:tcPr>
          <w:p w14:paraId="1A41DE52" w14:textId="77777777" w:rsidR="00961BC8" w:rsidRDefault="00000000">
            <w:pPr>
              <w:spacing w:before="20" w:after="20" w:line="276" w:lineRule="auto"/>
            </w:pPr>
            <w:r>
              <w:rPr>
                <w:b/>
                <w:sz w:val="21"/>
              </w:rPr>
              <w:t>普通报修人</w:t>
            </w:r>
          </w:p>
        </w:tc>
        <w:tc>
          <w:tcPr>
            <w:tcW w:w="4536" w:type="dxa"/>
            <w:tcMar>
              <w:top w:w="40" w:type="dxa"/>
              <w:left w:w="80" w:type="dxa"/>
              <w:bottom w:w="40" w:type="dxa"/>
              <w:right w:w="80" w:type="dxa"/>
            </w:tcMar>
            <w:vAlign w:val="center"/>
          </w:tcPr>
          <w:p w14:paraId="6BFA9EFE" w14:textId="77777777" w:rsidR="00961BC8" w:rsidRDefault="00000000">
            <w:pPr>
              <w:spacing w:before="20" w:after="20" w:line="276" w:lineRule="auto"/>
              <w:rPr>
                <w:lang w:eastAsia="zh-CN"/>
              </w:rPr>
            </w:pPr>
            <w:r>
              <w:rPr>
                <w:sz w:val="21"/>
                <w:lang w:eastAsia="zh-CN"/>
              </w:rPr>
              <w:t>企业内仅拥有提交报修和查看自己工单权限的角色</w:t>
            </w:r>
          </w:p>
        </w:tc>
      </w:tr>
      <w:tr w:rsidR="00961BC8" w14:paraId="7E9A6B11" w14:textId="77777777">
        <w:trPr>
          <w:jc w:val="center"/>
        </w:trPr>
        <w:tc>
          <w:tcPr>
            <w:tcW w:w="4536" w:type="dxa"/>
            <w:tcMar>
              <w:top w:w="40" w:type="dxa"/>
              <w:left w:w="80" w:type="dxa"/>
              <w:bottom w:w="40" w:type="dxa"/>
              <w:right w:w="80" w:type="dxa"/>
            </w:tcMar>
            <w:vAlign w:val="center"/>
          </w:tcPr>
          <w:p w14:paraId="3E365D92" w14:textId="77777777" w:rsidR="00961BC8" w:rsidRDefault="00000000">
            <w:pPr>
              <w:spacing w:before="20" w:after="20" w:line="276" w:lineRule="auto"/>
            </w:pPr>
            <w:r>
              <w:rPr>
                <w:b/>
                <w:sz w:val="21"/>
              </w:rPr>
              <w:t>邀请码</w:t>
            </w:r>
            <w:r>
              <w:rPr>
                <w:b/>
                <w:sz w:val="21"/>
              </w:rPr>
              <w:t>/</w:t>
            </w:r>
            <w:r>
              <w:rPr>
                <w:b/>
                <w:sz w:val="21"/>
              </w:rPr>
              <w:t>二维码</w:t>
            </w:r>
          </w:p>
        </w:tc>
        <w:tc>
          <w:tcPr>
            <w:tcW w:w="4536" w:type="dxa"/>
            <w:tcMar>
              <w:top w:w="40" w:type="dxa"/>
              <w:left w:w="80" w:type="dxa"/>
              <w:bottom w:w="40" w:type="dxa"/>
              <w:right w:w="80" w:type="dxa"/>
            </w:tcMar>
            <w:vAlign w:val="center"/>
          </w:tcPr>
          <w:p w14:paraId="46B0903E" w14:textId="77777777" w:rsidR="00961BC8" w:rsidRDefault="00000000">
            <w:pPr>
              <w:spacing w:before="20" w:after="20" w:line="276" w:lineRule="auto"/>
              <w:rPr>
                <w:lang w:eastAsia="zh-CN"/>
              </w:rPr>
            </w:pPr>
            <w:r>
              <w:rPr>
                <w:sz w:val="21"/>
                <w:lang w:eastAsia="zh-CN"/>
              </w:rPr>
              <w:t>企业创建后生成的唯一标识，用于成员加入企业的凭证</w:t>
            </w:r>
          </w:p>
        </w:tc>
      </w:tr>
      <w:tr w:rsidR="00961BC8" w14:paraId="25D01004" w14:textId="77777777">
        <w:trPr>
          <w:jc w:val="center"/>
        </w:trPr>
        <w:tc>
          <w:tcPr>
            <w:tcW w:w="4536" w:type="dxa"/>
            <w:tcMar>
              <w:top w:w="40" w:type="dxa"/>
              <w:left w:w="80" w:type="dxa"/>
              <w:bottom w:w="40" w:type="dxa"/>
              <w:right w:w="80" w:type="dxa"/>
            </w:tcMar>
            <w:vAlign w:val="center"/>
          </w:tcPr>
          <w:p w14:paraId="050A757F" w14:textId="77777777" w:rsidR="00961BC8" w:rsidRDefault="00000000">
            <w:pPr>
              <w:spacing w:before="20" w:after="20" w:line="276" w:lineRule="auto"/>
            </w:pPr>
            <w:r>
              <w:rPr>
                <w:b/>
                <w:sz w:val="21"/>
              </w:rPr>
              <w:t>WebSocket</w:t>
            </w:r>
          </w:p>
        </w:tc>
        <w:tc>
          <w:tcPr>
            <w:tcW w:w="4536" w:type="dxa"/>
            <w:tcMar>
              <w:top w:w="40" w:type="dxa"/>
              <w:left w:w="80" w:type="dxa"/>
              <w:bottom w:w="40" w:type="dxa"/>
              <w:right w:w="80" w:type="dxa"/>
            </w:tcMar>
            <w:vAlign w:val="center"/>
          </w:tcPr>
          <w:p w14:paraId="7D4A4899" w14:textId="77777777" w:rsidR="00961BC8" w:rsidRDefault="00000000">
            <w:pPr>
              <w:spacing w:before="20" w:after="20" w:line="276" w:lineRule="auto"/>
              <w:rPr>
                <w:lang w:eastAsia="zh-CN"/>
              </w:rPr>
            </w:pPr>
            <w:r>
              <w:rPr>
                <w:sz w:val="21"/>
                <w:lang w:eastAsia="zh-CN"/>
              </w:rPr>
              <w:t>一种全双工通信协议，用于管理员后台实时接收新工单提醒</w:t>
            </w:r>
          </w:p>
        </w:tc>
      </w:tr>
    </w:tbl>
    <w:p w14:paraId="3A033BCD" w14:textId="77777777" w:rsidR="00961BC8" w:rsidRDefault="00961BC8">
      <w:pPr>
        <w:spacing w:before="20" w:after="60" w:line="240" w:lineRule="auto"/>
        <w:rPr>
          <w:lang w:eastAsia="zh-CN"/>
        </w:rPr>
      </w:pPr>
    </w:p>
    <w:p w14:paraId="2919F2DA" w14:textId="77777777" w:rsidR="00961BC8" w:rsidRDefault="00961BC8">
      <w:pPr>
        <w:pBdr>
          <w:bottom w:val="single" w:sz="6" w:space="1" w:color="auto"/>
        </w:pBdr>
        <w:spacing w:before="60" w:after="60"/>
        <w:rPr>
          <w:lang w:eastAsia="zh-CN"/>
        </w:rPr>
      </w:pPr>
    </w:p>
    <w:p w14:paraId="638664B1" w14:textId="77777777" w:rsidR="00961BC8" w:rsidRDefault="00000000">
      <w:pPr>
        <w:keepNext/>
        <w:spacing w:before="200" w:after="80"/>
        <w:rPr>
          <w:lang w:eastAsia="zh-CN"/>
        </w:rPr>
      </w:pPr>
      <w:r>
        <w:rPr>
          <w:b/>
          <w:sz w:val="32"/>
          <w:lang w:eastAsia="zh-CN"/>
        </w:rPr>
        <w:t>第二章</w:t>
      </w:r>
      <w:r>
        <w:rPr>
          <w:b/>
          <w:sz w:val="32"/>
          <w:lang w:eastAsia="zh-CN"/>
        </w:rPr>
        <w:t xml:space="preserve"> </w:t>
      </w:r>
      <w:r>
        <w:rPr>
          <w:b/>
          <w:sz w:val="32"/>
          <w:lang w:eastAsia="zh-CN"/>
        </w:rPr>
        <w:t>项目范围与角色定义</w:t>
      </w:r>
    </w:p>
    <w:p w14:paraId="35D1CFCA" w14:textId="77777777" w:rsidR="00961BC8" w:rsidRDefault="00000000">
      <w:pPr>
        <w:keepNext/>
        <w:spacing w:before="160" w:after="60"/>
      </w:pPr>
      <w:r>
        <w:rPr>
          <w:b/>
          <w:sz w:val="28"/>
        </w:rPr>
        <w:t xml:space="preserve">2.1 </w:t>
      </w:r>
      <w:r>
        <w:rPr>
          <w:b/>
          <w:sz w:val="28"/>
        </w:rPr>
        <w:t>业务范围</w:t>
      </w:r>
    </w:p>
    <w:p w14:paraId="4D1D4B07" w14:textId="77777777" w:rsidR="00961BC8" w:rsidRDefault="00000000">
      <w:pPr>
        <w:keepNext/>
        <w:spacing w:before="120"/>
      </w:pPr>
      <w:r>
        <w:rPr>
          <w:b/>
        </w:rPr>
        <w:t xml:space="preserve">✅ </w:t>
      </w:r>
      <w:r>
        <w:rPr>
          <w:b/>
        </w:rPr>
        <w:t>本系统包含</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36"/>
        <w:gridCol w:w="4536"/>
      </w:tblGrid>
      <w:tr w:rsidR="00961BC8" w14:paraId="74594B52" w14:textId="77777777">
        <w:trPr>
          <w:jc w:val="center"/>
        </w:trPr>
        <w:tc>
          <w:tcPr>
            <w:tcW w:w="4536" w:type="dxa"/>
            <w:shd w:val="clear" w:color="auto" w:fill="D9D9D9"/>
            <w:tcMar>
              <w:top w:w="40" w:type="dxa"/>
              <w:left w:w="80" w:type="dxa"/>
              <w:bottom w:w="40" w:type="dxa"/>
              <w:right w:w="80" w:type="dxa"/>
            </w:tcMar>
            <w:vAlign w:val="center"/>
          </w:tcPr>
          <w:p w14:paraId="77D432CB" w14:textId="77777777" w:rsidR="00961BC8" w:rsidRDefault="00000000">
            <w:pPr>
              <w:spacing w:before="20" w:after="20" w:line="276" w:lineRule="auto"/>
              <w:jc w:val="center"/>
            </w:pPr>
            <w:r>
              <w:rPr>
                <w:rFonts w:ascii="宋体" w:hAnsi="宋体"/>
                <w:b/>
                <w:sz w:val="21"/>
              </w:rPr>
              <w:t>模块</w:t>
            </w:r>
          </w:p>
        </w:tc>
        <w:tc>
          <w:tcPr>
            <w:tcW w:w="4536" w:type="dxa"/>
            <w:shd w:val="clear" w:color="auto" w:fill="D9D9D9"/>
            <w:tcMar>
              <w:top w:w="40" w:type="dxa"/>
              <w:left w:w="80" w:type="dxa"/>
              <w:bottom w:w="40" w:type="dxa"/>
              <w:right w:w="80" w:type="dxa"/>
            </w:tcMar>
            <w:vAlign w:val="center"/>
          </w:tcPr>
          <w:p w14:paraId="22AD7B20" w14:textId="77777777" w:rsidR="00961BC8" w:rsidRDefault="00000000">
            <w:pPr>
              <w:spacing w:before="20" w:after="20" w:line="276" w:lineRule="auto"/>
              <w:jc w:val="center"/>
            </w:pPr>
            <w:r>
              <w:rPr>
                <w:rFonts w:ascii="宋体" w:hAnsi="宋体"/>
                <w:b/>
                <w:sz w:val="21"/>
              </w:rPr>
              <w:t>说明</w:t>
            </w:r>
          </w:p>
        </w:tc>
      </w:tr>
      <w:tr w:rsidR="00961BC8" w14:paraId="059FA131" w14:textId="77777777">
        <w:trPr>
          <w:jc w:val="center"/>
        </w:trPr>
        <w:tc>
          <w:tcPr>
            <w:tcW w:w="4536" w:type="dxa"/>
            <w:tcMar>
              <w:top w:w="40" w:type="dxa"/>
              <w:left w:w="80" w:type="dxa"/>
              <w:bottom w:w="40" w:type="dxa"/>
              <w:right w:w="80" w:type="dxa"/>
            </w:tcMar>
            <w:vAlign w:val="center"/>
          </w:tcPr>
          <w:p w14:paraId="20AB7AAF" w14:textId="77777777" w:rsidR="00961BC8" w:rsidRDefault="00000000">
            <w:pPr>
              <w:spacing w:before="20" w:after="20" w:line="276" w:lineRule="auto"/>
            </w:pPr>
            <w:r>
              <w:rPr>
                <w:sz w:val="21"/>
              </w:rPr>
              <w:lastRenderedPageBreak/>
              <w:t>企业成员管理</w:t>
            </w:r>
          </w:p>
        </w:tc>
        <w:tc>
          <w:tcPr>
            <w:tcW w:w="4536" w:type="dxa"/>
            <w:tcMar>
              <w:top w:w="40" w:type="dxa"/>
              <w:left w:w="80" w:type="dxa"/>
              <w:bottom w:w="40" w:type="dxa"/>
              <w:right w:w="80" w:type="dxa"/>
            </w:tcMar>
            <w:vAlign w:val="center"/>
          </w:tcPr>
          <w:p w14:paraId="6D8E42A5" w14:textId="77777777" w:rsidR="00961BC8" w:rsidRDefault="00000000">
            <w:pPr>
              <w:spacing w:before="20" w:after="20" w:line="276" w:lineRule="auto"/>
              <w:rPr>
                <w:lang w:eastAsia="zh-CN"/>
              </w:rPr>
            </w:pPr>
            <w:r>
              <w:rPr>
                <w:sz w:val="21"/>
                <w:lang w:eastAsia="zh-CN"/>
              </w:rPr>
              <w:t>企业创建、邀请码生成、成员加入</w:t>
            </w:r>
            <w:r>
              <w:rPr>
                <w:sz w:val="21"/>
                <w:lang w:eastAsia="zh-CN"/>
              </w:rPr>
              <w:t>/</w:t>
            </w:r>
            <w:r>
              <w:rPr>
                <w:sz w:val="21"/>
                <w:lang w:eastAsia="zh-CN"/>
              </w:rPr>
              <w:t>移除、成员审核</w:t>
            </w:r>
          </w:p>
        </w:tc>
      </w:tr>
      <w:tr w:rsidR="00961BC8" w14:paraId="07A938CF" w14:textId="77777777">
        <w:trPr>
          <w:jc w:val="center"/>
        </w:trPr>
        <w:tc>
          <w:tcPr>
            <w:tcW w:w="4536" w:type="dxa"/>
            <w:tcMar>
              <w:top w:w="40" w:type="dxa"/>
              <w:left w:w="80" w:type="dxa"/>
              <w:bottom w:w="40" w:type="dxa"/>
              <w:right w:w="80" w:type="dxa"/>
            </w:tcMar>
            <w:vAlign w:val="center"/>
          </w:tcPr>
          <w:p w14:paraId="57F781FB" w14:textId="77777777" w:rsidR="00961BC8" w:rsidRDefault="00000000">
            <w:pPr>
              <w:spacing w:before="20" w:after="20" w:line="276" w:lineRule="auto"/>
            </w:pPr>
            <w:r>
              <w:rPr>
                <w:sz w:val="21"/>
              </w:rPr>
              <w:t>报修工单流转</w:t>
            </w:r>
          </w:p>
        </w:tc>
        <w:tc>
          <w:tcPr>
            <w:tcW w:w="4536" w:type="dxa"/>
            <w:tcMar>
              <w:top w:w="40" w:type="dxa"/>
              <w:left w:w="80" w:type="dxa"/>
              <w:bottom w:w="40" w:type="dxa"/>
              <w:right w:w="80" w:type="dxa"/>
            </w:tcMar>
            <w:vAlign w:val="center"/>
          </w:tcPr>
          <w:p w14:paraId="4D426854" w14:textId="77777777" w:rsidR="00961BC8" w:rsidRDefault="00000000">
            <w:pPr>
              <w:spacing w:before="20" w:after="20" w:line="276" w:lineRule="auto"/>
              <w:rPr>
                <w:lang w:eastAsia="zh-CN"/>
              </w:rPr>
            </w:pPr>
            <w:r>
              <w:rPr>
                <w:sz w:val="21"/>
                <w:lang w:eastAsia="zh-CN"/>
              </w:rPr>
              <w:t>工单创建、提交、状态流转、退回、完工、通知推送</w:t>
            </w:r>
          </w:p>
        </w:tc>
      </w:tr>
    </w:tbl>
    <w:p w14:paraId="01F50BF5" w14:textId="77777777" w:rsidR="00961BC8" w:rsidRDefault="00961BC8">
      <w:pPr>
        <w:spacing w:before="20" w:after="60" w:line="240" w:lineRule="auto"/>
        <w:rPr>
          <w:lang w:eastAsia="zh-CN"/>
        </w:rPr>
      </w:pPr>
    </w:p>
    <w:p w14:paraId="30D876AB" w14:textId="77777777" w:rsidR="00961BC8" w:rsidRDefault="00000000">
      <w:pPr>
        <w:keepNext/>
        <w:spacing w:before="120"/>
      </w:pPr>
      <w:r>
        <w:rPr>
          <w:b/>
        </w:rPr>
        <w:t xml:space="preserve">❌ </w:t>
      </w:r>
      <w:r>
        <w:rPr>
          <w:b/>
        </w:rPr>
        <w:t>本系统不包含</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36"/>
        <w:gridCol w:w="4536"/>
      </w:tblGrid>
      <w:tr w:rsidR="00961BC8" w14:paraId="5919FEFC" w14:textId="77777777">
        <w:trPr>
          <w:jc w:val="center"/>
        </w:trPr>
        <w:tc>
          <w:tcPr>
            <w:tcW w:w="4536" w:type="dxa"/>
            <w:shd w:val="clear" w:color="auto" w:fill="D9D9D9"/>
            <w:tcMar>
              <w:top w:w="40" w:type="dxa"/>
              <w:left w:w="80" w:type="dxa"/>
              <w:bottom w:w="40" w:type="dxa"/>
              <w:right w:w="80" w:type="dxa"/>
            </w:tcMar>
            <w:vAlign w:val="center"/>
          </w:tcPr>
          <w:p w14:paraId="7B4D4E98" w14:textId="77777777" w:rsidR="00961BC8" w:rsidRDefault="00000000">
            <w:pPr>
              <w:spacing w:before="20" w:after="20" w:line="276" w:lineRule="auto"/>
              <w:jc w:val="center"/>
            </w:pPr>
            <w:r>
              <w:rPr>
                <w:rFonts w:ascii="宋体" w:hAnsi="宋体"/>
                <w:b/>
                <w:sz w:val="21"/>
              </w:rPr>
              <w:t>排除项</w:t>
            </w:r>
          </w:p>
        </w:tc>
        <w:tc>
          <w:tcPr>
            <w:tcW w:w="4536" w:type="dxa"/>
            <w:shd w:val="clear" w:color="auto" w:fill="D9D9D9"/>
            <w:tcMar>
              <w:top w:w="40" w:type="dxa"/>
              <w:left w:w="80" w:type="dxa"/>
              <w:bottom w:w="40" w:type="dxa"/>
              <w:right w:w="80" w:type="dxa"/>
            </w:tcMar>
            <w:vAlign w:val="center"/>
          </w:tcPr>
          <w:p w14:paraId="5FCD1135" w14:textId="77777777" w:rsidR="00961BC8" w:rsidRDefault="00000000">
            <w:pPr>
              <w:spacing w:before="20" w:after="20" w:line="276" w:lineRule="auto"/>
              <w:jc w:val="center"/>
            </w:pPr>
            <w:r>
              <w:rPr>
                <w:rFonts w:ascii="宋体" w:hAnsi="宋体"/>
                <w:b/>
                <w:sz w:val="21"/>
              </w:rPr>
              <w:t>说明</w:t>
            </w:r>
          </w:p>
        </w:tc>
      </w:tr>
      <w:tr w:rsidR="00961BC8" w14:paraId="28B6A6BA" w14:textId="77777777">
        <w:trPr>
          <w:jc w:val="center"/>
        </w:trPr>
        <w:tc>
          <w:tcPr>
            <w:tcW w:w="4536" w:type="dxa"/>
            <w:tcMar>
              <w:top w:w="40" w:type="dxa"/>
              <w:left w:w="80" w:type="dxa"/>
              <w:bottom w:w="40" w:type="dxa"/>
              <w:right w:w="80" w:type="dxa"/>
            </w:tcMar>
            <w:vAlign w:val="center"/>
          </w:tcPr>
          <w:p w14:paraId="5557F67E" w14:textId="77777777" w:rsidR="00961BC8" w:rsidRDefault="00000000">
            <w:pPr>
              <w:spacing w:before="20" w:after="20" w:line="276" w:lineRule="auto"/>
            </w:pPr>
            <w:r>
              <w:rPr>
                <w:sz w:val="21"/>
              </w:rPr>
              <w:t>财务对账</w:t>
            </w:r>
          </w:p>
        </w:tc>
        <w:tc>
          <w:tcPr>
            <w:tcW w:w="4536" w:type="dxa"/>
            <w:tcMar>
              <w:top w:w="40" w:type="dxa"/>
              <w:left w:w="80" w:type="dxa"/>
              <w:bottom w:w="40" w:type="dxa"/>
              <w:right w:w="80" w:type="dxa"/>
            </w:tcMar>
            <w:vAlign w:val="center"/>
          </w:tcPr>
          <w:p w14:paraId="2A981DA9" w14:textId="77777777" w:rsidR="00961BC8" w:rsidRDefault="00000000">
            <w:pPr>
              <w:spacing w:before="20" w:after="20" w:line="276" w:lineRule="auto"/>
              <w:rPr>
                <w:lang w:eastAsia="zh-CN"/>
              </w:rPr>
            </w:pPr>
            <w:r>
              <w:rPr>
                <w:sz w:val="21"/>
                <w:lang w:eastAsia="zh-CN"/>
              </w:rPr>
              <w:t>不涉及维修费用结算、对账、发票管理</w:t>
            </w:r>
          </w:p>
        </w:tc>
      </w:tr>
      <w:tr w:rsidR="00961BC8" w14:paraId="38DCD0CD" w14:textId="77777777">
        <w:trPr>
          <w:jc w:val="center"/>
        </w:trPr>
        <w:tc>
          <w:tcPr>
            <w:tcW w:w="4536" w:type="dxa"/>
            <w:tcMar>
              <w:top w:w="40" w:type="dxa"/>
              <w:left w:w="80" w:type="dxa"/>
              <w:bottom w:w="40" w:type="dxa"/>
              <w:right w:w="80" w:type="dxa"/>
            </w:tcMar>
            <w:vAlign w:val="center"/>
          </w:tcPr>
          <w:p w14:paraId="0226E83E" w14:textId="77777777" w:rsidR="00961BC8" w:rsidRDefault="00000000">
            <w:pPr>
              <w:spacing w:before="20" w:after="20" w:line="276" w:lineRule="auto"/>
            </w:pPr>
            <w:r>
              <w:rPr>
                <w:sz w:val="21"/>
              </w:rPr>
              <w:t>库存管理</w:t>
            </w:r>
          </w:p>
        </w:tc>
        <w:tc>
          <w:tcPr>
            <w:tcW w:w="4536" w:type="dxa"/>
            <w:tcMar>
              <w:top w:w="40" w:type="dxa"/>
              <w:left w:w="80" w:type="dxa"/>
              <w:bottom w:w="40" w:type="dxa"/>
              <w:right w:w="80" w:type="dxa"/>
            </w:tcMar>
            <w:vAlign w:val="center"/>
          </w:tcPr>
          <w:p w14:paraId="29A84E9E" w14:textId="77777777" w:rsidR="00961BC8" w:rsidRDefault="00000000">
            <w:pPr>
              <w:spacing w:before="20" w:after="20" w:line="276" w:lineRule="auto"/>
              <w:rPr>
                <w:lang w:eastAsia="zh-CN"/>
              </w:rPr>
            </w:pPr>
            <w:r>
              <w:rPr>
                <w:sz w:val="21"/>
                <w:lang w:eastAsia="zh-CN"/>
              </w:rPr>
              <w:t>不涉及维修配件出入库、库存预警</w:t>
            </w:r>
          </w:p>
        </w:tc>
      </w:tr>
      <w:tr w:rsidR="00961BC8" w14:paraId="4F913091" w14:textId="77777777">
        <w:trPr>
          <w:jc w:val="center"/>
        </w:trPr>
        <w:tc>
          <w:tcPr>
            <w:tcW w:w="4536" w:type="dxa"/>
            <w:tcMar>
              <w:top w:w="40" w:type="dxa"/>
              <w:left w:w="80" w:type="dxa"/>
              <w:bottom w:w="40" w:type="dxa"/>
              <w:right w:w="80" w:type="dxa"/>
            </w:tcMar>
            <w:vAlign w:val="center"/>
          </w:tcPr>
          <w:p w14:paraId="0A432B4F" w14:textId="77777777" w:rsidR="00961BC8" w:rsidRDefault="00000000">
            <w:pPr>
              <w:spacing w:before="20" w:after="20" w:line="276" w:lineRule="auto"/>
            </w:pPr>
            <w:r>
              <w:rPr>
                <w:sz w:val="21"/>
              </w:rPr>
              <w:t>客户</w:t>
            </w:r>
            <w:r>
              <w:rPr>
                <w:sz w:val="21"/>
              </w:rPr>
              <w:t>CRM</w:t>
            </w:r>
          </w:p>
        </w:tc>
        <w:tc>
          <w:tcPr>
            <w:tcW w:w="4536" w:type="dxa"/>
            <w:tcMar>
              <w:top w:w="40" w:type="dxa"/>
              <w:left w:w="80" w:type="dxa"/>
              <w:bottom w:w="40" w:type="dxa"/>
              <w:right w:w="80" w:type="dxa"/>
            </w:tcMar>
            <w:vAlign w:val="center"/>
          </w:tcPr>
          <w:p w14:paraId="4DE11937" w14:textId="77777777" w:rsidR="00961BC8" w:rsidRDefault="00000000">
            <w:pPr>
              <w:spacing w:before="20" w:after="20" w:line="276" w:lineRule="auto"/>
              <w:rPr>
                <w:lang w:eastAsia="zh-CN"/>
              </w:rPr>
            </w:pPr>
            <w:r>
              <w:rPr>
                <w:sz w:val="21"/>
                <w:lang w:eastAsia="zh-CN"/>
              </w:rPr>
              <w:t>不涉及客户关系管理、营销推送</w:t>
            </w:r>
          </w:p>
        </w:tc>
      </w:tr>
      <w:tr w:rsidR="00961BC8" w14:paraId="3D04D5D7" w14:textId="77777777">
        <w:trPr>
          <w:jc w:val="center"/>
        </w:trPr>
        <w:tc>
          <w:tcPr>
            <w:tcW w:w="4536" w:type="dxa"/>
            <w:tcMar>
              <w:top w:w="40" w:type="dxa"/>
              <w:left w:w="80" w:type="dxa"/>
              <w:bottom w:w="40" w:type="dxa"/>
              <w:right w:w="80" w:type="dxa"/>
            </w:tcMar>
            <w:vAlign w:val="center"/>
          </w:tcPr>
          <w:p w14:paraId="1000FF7F" w14:textId="77777777" w:rsidR="00961BC8" w:rsidRDefault="00000000">
            <w:pPr>
              <w:spacing w:before="20" w:after="20" w:line="276" w:lineRule="auto"/>
            </w:pPr>
            <w:r>
              <w:rPr>
                <w:sz w:val="21"/>
              </w:rPr>
              <w:t>员工绩效</w:t>
            </w:r>
          </w:p>
        </w:tc>
        <w:tc>
          <w:tcPr>
            <w:tcW w:w="4536" w:type="dxa"/>
            <w:tcMar>
              <w:top w:w="40" w:type="dxa"/>
              <w:left w:w="80" w:type="dxa"/>
              <w:bottom w:w="40" w:type="dxa"/>
              <w:right w:w="80" w:type="dxa"/>
            </w:tcMar>
            <w:vAlign w:val="center"/>
          </w:tcPr>
          <w:p w14:paraId="1156764B" w14:textId="77777777" w:rsidR="00961BC8" w:rsidRDefault="00000000">
            <w:pPr>
              <w:spacing w:before="20" w:after="20" w:line="276" w:lineRule="auto"/>
              <w:rPr>
                <w:lang w:eastAsia="zh-CN"/>
              </w:rPr>
            </w:pPr>
            <w:r>
              <w:rPr>
                <w:sz w:val="21"/>
                <w:lang w:eastAsia="zh-CN"/>
              </w:rPr>
              <w:t>不涉及维修人员工时统计、绩效考核</w:t>
            </w:r>
          </w:p>
        </w:tc>
      </w:tr>
    </w:tbl>
    <w:p w14:paraId="7D8C7497" w14:textId="77777777" w:rsidR="00961BC8" w:rsidRDefault="00961BC8">
      <w:pPr>
        <w:spacing w:before="20" w:after="60" w:line="240" w:lineRule="auto"/>
        <w:rPr>
          <w:lang w:eastAsia="zh-CN"/>
        </w:rPr>
      </w:pPr>
    </w:p>
    <w:p w14:paraId="1061BCBE" w14:textId="77777777" w:rsidR="00961BC8" w:rsidRDefault="00000000">
      <w:pPr>
        <w:pBdr>
          <w:left w:val="single" w:sz="12" w:space="6" w:color="999999"/>
        </w:pBdr>
        <w:spacing w:before="60" w:after="60"/>
        <w:ind w:left="454"/>
        <w:rPr>
          <w:lang w:eastAsia="zh-CN"/>
        </w:rPr>
      </w:pPr>
      <w:r>
        <w:rPr>
          <w:sz w:val="22"/>
          <w:lang w:eastAsia="zh-CN"/>
        </w:rPr>
        <w:t xml:space="preserve">⚠️ </w:t>
      </w:r>
      <w:r>
        <w:rPr>
          <w:b/>
          <w:sz w:val="22"/>
          <w:lang w:eastAsia="zh-CN"/>
        </w:rPr>
        <w:t>边界声明</w:t>
      </w:r>
      <w:r>
        <w:rPr>
          <w:sz w:val="22"/>
          <w:lang w:eastAsia="zh-CN"/>
        </w:rPr>
        <w:t>：以上排除项不在本期项目范围内。如甲方后期需要扩展，应作为新需求单独评估范围、工期和费用。</w:t>
      </w:r>
    </w:p>
    <w:p w14:paraId="1092907B" w14:textId="77777777" w:rsidR="00961BC8" w:rsidRDefault="00000000">
      <w:pPr>
        <w:keepNext/>
        <w:spacing w:before="160" w:after="60"/>
      </w:pPr>
      <w:r>
        <w:rPr>
          <w:b/>
          <w:sz w:val="28"/>
        </w:rPr>
        <w:t xml:space="preserve">2.2 </w:t>
      </w:r>
      <w:r>
        <w:rPr>
          <w:b/>
          <w:sz w:val="28"/>
        </w:rPr>
        <w:t>用户角色</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24"/>
        <w:gridCol w:w="3024"/>
        <w:gridCol w:w="3024"/>
      </w:tblGrid>
      <w:tr w:rsidR="00961BC8" w14:paraId="2F716547" w14:textId="77777777">
        <w:trPr>
          <w:jc w:val="center"/>
        </w:trPr>
        <w:tc>
          <w:tcPr>
            <w:tcW w:w="3024" w:type="dxa"/>
            <w:shd w:val="clear" w:color="auto" w:fill="D9D9D9"/>
            <w:tcMar>
              <w:top w:w="40" w:type="dxa"/>
              <w:left w:w="80" w:type="dxa"/>
              <w:bottom w:w="40" w:type="dxa"/>
              <w:right w:w="80" w:type="dxa"/>
            </w:tcMar>
            <w:vAlign w:val="center"/>
          </w:tcPr>
          <w:p w14:paraId="61BD6EC9" w14:textId="77777777" w:rsidR="00961BC8" w:rsidRDefault="00000000">
            <w:pPr>
              <w:spacing w:before="20" w:after="20" w:line="276" w:lineRule="auto"/>
              <w:jc w:val="center"/>
            </w:pPr>
            <w:r>
              <w:rPr>
                <w:rFonts w:ascii="宋体" w:hAnsi="宋体"/>
                <w:b/>
                <w:sz w:val="21"/>
              </w:rPr>
              <w:t>角色</w:t>
            </w:r>
          </w:p>
        </w:tc>
        <w:tc>
          <w:tcPr>
            <w:tcW w:w="3024" w:type="dxa"/>
            <w:shd w:val="clear" w:color="auto" w:fill="D9D9D9"/>
            <w:tcMar>
              <w:top w:w="40" w:type="dxa"/>
              <w:left w:w="80" w:type="dxa"/>
              <w:bottom w:w="40" w:type="dxa"/>
              <w:right w:w="80" w:type="dxa"/>
            </w:tcMar>
            <w:vAlign w:val="center"/>
          </w:tcPr>
          <w:p w14:paraId="3B500663" w14:textId="77777777" w:rsidR="00961BC8" w:rsidRDefault="00000000">
            <w:pPr>
              <w:spacing w:before="20" w:after="20" w:line="276" w:lineRule="auto"/>
              <w:jc w:val="center"/>
            </w:pPr>
            <w:r>
              <w:rPr>
                <w:rFonts w:ascii="宋体" w:hAnsi="宋体"/>
                <w:b/>
                <w:sz w:val="21"/>
              </w:rPr>
              <w:t>权限说明</w:t>
            </w:r>
          </w:p>
        </w:tc>
        <w:tc>
          <w:tcPr>
            <w:tcW w:w="3024" w:type="dxa"/>
            <w:shd w:val="clear" w:color="auto" w:fill="D9D9D9"/>
            <w:tcMar>
              <w:top w:w="40" w:type="dxa"/>
              <w:left w:w="80" w:type="dxa"/>
              <w:bottom w:w="40" w:type="dxa"/>
              <w:right w:w="80" w:type="dxa"/>
            </w:tcMar>
            <w:vAlign w:val="center"/>
          </w:tcPr>
          <w:p w14:paraId="0811D6FD" w14:textId="77777777" w:rsidR="00961BC8" w:rsidRDefault="00000000">
            <w:pPr>
              <w:spacing w:before="20" w:after="20" w:line="276" w:lineRule="auto"/>
              <w:jc w:val="center"/>
            </w:pPr>
            <w:r>
              <w:rPr>
                <w:rFonts w:ascii="宋体" w:hAnsi="宋体"/>
                <w:b/>
                <w:sz w:val="21"/>
              </w:rPr>
              <w:t>使用端</w:t>
            </w:r>
          </w:p>
        </w:tc>
      </w:tr>
      <w:tr w:rsidR="00961BC8" w14:paraId="684BCD44" w14:textId="77777777">
        <w:trPr>
          <w:jc w:val="center"/>
        </w:trPr>
        <w:tc>
          <w:tcPr>
            <w:tcW w:w="3024" w:type="dxa"/>
            <w:tcMar>
              <w:top w:w="40" w:type="dxa"/>
              <w:left w:w="80" w:type="dxa"/>
              <w:bottom w:w="40" w:type="dxa"/>
              <w:right w:w="80" w:type="dxa"/>
            </w:tcMar>
            <w:vAlign w:val="center"/>
          </w:tcPr>
          <w:p w14:paraId="2C472591" w14:textId="77777777" w:rsidR="00961BC8" w:rsidRDefault="00000000">
            <w:pPr>
              <w:spacing w:before="20" w:after="20" w:line="276" w:lineRule="auto"/>
            </w:pPr>
            <w:r>
              <w:rPr>
                <w:b/>
                <w:sz w:val="21"/>
              </w:rPr>
              <w:t>普通报修人</w:t>
            </w:r>
          </w:p>
        </w:tc>
        <w:tc>
          <w:tcPr>
            <w:tcW w:w="3024" w:type="dxa"/>
            <w:tcMar>
              <w:top w:w="40" w:type="dxa"/>
              <w:left w:w="80" w:type="dxa"/>
              <w:bottom w:w="40" w:type="dxa"/>
              <w:right w:w="80" w:type="dxa"/>
            </w:tcMar>
            <w:vAlign w:val="center"/>
          </w:tcPr>
          <w:p w14:paraId="4078FE2C" w14:textId="77777777" w:rsidR="00961BC8" w:rsidRDefault="00000000">
            <w:pPr>
              <w:spacing w:before="20" w:after="20" w:line="276" w:lineRule="auto"/>
              <w:rPr>
                <w:lang w:eastAsia="zh-CN"/>
              </w:rPr>
            </w:pPr>
            <w:r>
              <w:rPr>
                <w:sz w:val="21"/>
                <w:lang w:eastAsia="zh-CN"/>
              </w:rPr>
              <w:t xml:space="preserve">① </w:t>
            </w:r>
            <w:r>
              <w:rPr>
                <w:sz w:val="21"/>
                <w:lang w:eastAsia="zh-CN"/>
              </w:rPr>
              <w:t>提交报修单（新建</w:t>
            </w:r>
            <w:r>
              <w:rPr>
                <w:sz w:val="21"/>
                <w:lang w:eastAsia="zh-CN"/>
              </w:rPr>
              <w:t>/</w:t>
            </w:r>
            <w:r>
              <w:rPr>
                <w:sz w:val="21"/>
                <w:lang w:eastAsia="zh-CN"/>
              </w:rPr>
              <w:t>草稿</w:t>
            </w:r>
            <w:r>
              <w:rPr>
                <w:sz w:val="21"/>
                <w:lang w:eastAsia="zh-CN"/>
              </w:rPr>
              <w:t>/</w:t>
            </w:r>
            <w:r>
              <w:rPr>
                <w:sz w:val="21"/>
                <w:lang w:eastAsia="zh-CN"/>
              </w:rPr>
              <w:t>提交）</w:t>
            </w:r>
          </w:p>
          <w:p w14:paraId="7CBBB74C" w14:textId="77777777" w:rsidR="00961BC8" w:rsidRDefault="00000000">
            <w:pPr>
              <w:spacing w:before="20" w:after="20" w:line="276" w:lineRule="auto"/>
              <w:rPr>
                <w:lang w:eastAsia="zh-CN"/>
              </w:rPr>
            </w:pPr>
            <w:r>
              <w:rPr>
                <w:sz w:val="21"/>
                <w:lang w:eastAsia="zh-CN"/>
              </w:rPr>
              <w:t xml:space="preserve">② </w:t>
            </w:r>
            <w:r>
              <w:rPr>
                <w:sz w:val="21"/>
                <w:lang w:eastAsia="zh-CN"/>
              </w:rPr>
              <w:t>查看自己提交的工单进度</w:t>
            </w:r>
          </w:p>
          <w:p w14:paraId="4873CC3B" w14:textId="77777777" w:rsidR="00961BC8" w:rsidRDefault="00000000">
            <w:pPr>
              <w:spacing w:before="20" w:after="20" w:line="276" w:lineRule="auto"/>
              <w:rPr>
                <w:lang w:eastAsia="zh-CN"/>
              </w:rPr>
            </w:pPr>
            <w:r>
              <w:rPr>
                <w:sz w:val="21"/>
                <w:lang w:eastAsia="zh-CN"/>
              </w:rPr>
              <w:t xml:space="preserve">③ </w:t>
            </w:r>
            <w:r>
              <w:rPr>
                <w:sz w:val="21"/>
                <w:lang w:eastAsia="zh-CN"/>
              </w:rPr>
              <w:t>接收工单状态变更通知</w:t>
            </w:r>
          </w:p>
          <w:p w14:paraId="1D6EC362" w14:textId="77777777" w:rsidR="00961BC8" w:rsidRDefault="00000000">
            <w:pPr>
              <w:spacing w:before="20" w:after="20" w:line="276" w:lineRule="auto"/>
              <w:rPr>
                <w:lang w:eastAsia="zh-CN"/>
              </w:rPr>
            </w:pPr>
            <w:r>
              <w:rPr>
                <w:sz w:val="21"/>
                <w:lang w:eastAsia="zh-CN"/>
              </w:rPr>
              <w:t xml:space="preserve">④ </w:t>
            </w:r>
            <w:r>
              <w:rPr>
                <w:sz w:val="21"/>
                <w:lang w:eastAsia="zh-CN"/>
              </w:rPr>
              <w:t>查看管理员发送的收据</w:t>
            </w:r>
          </w:p>
        </w:tc>
        <w:tc>
          <w:tcPr>
            <w:tcW w:w="3024" w:type="dxa"/>
            <w:tcMar>
              <w:top w:w="40" w:type="dxa"/>
              <w:left w:w="80" w:type="dxa"/>
              <w:bottom w:w="40" w:type="dxa"/>
              <w:right w:w="80" w:type="dxa"/>
            </w:tcMar>
            <w:vAlign w:val="center"/>
          </w:tcPr>
          <w:p w14:paraId="3D4A592C" w14:textId="77777777" w:rsidR="00961BC8" w:rsidRDefault="00000000">
            <w:pPr>
              <w:spacing w:before="20" w:after="20" w:line="276" w:lineRule="auto"/>
            </w:pPr>
            <w:r>
              <w:rPr>
                <w:sz w:val="21"/>
              </w:rPr>
              <w:t>微信公众号</w:t>
            </w:r>
            <w:r>
              <w:rPr>
                <w:sz w:val="21"/>
              </w:rPr>
              <w:t xml:space="preserve"> / </w:t>
            </w:r>
            <w:r>
              <w:rPr>
                <w:sz w:val="21"/>
              </w:rPr>
              <w:t>小程序</w:t>
            </w:r>
          </w:p>
        </w:tc>
      </w:tr>
      <w:tr w:rsidR="00961BC8" w14:paraId="545159F0" w14:textId="77777777">
        <w:trPr>
          <w:jc w:val="center"/>
        </w:trPr>
        <w:tc>
          <w:tcPr>
            <w:tcW w:w="3024" w:type="dxa"/>
            <w:tcMar>
              <w:top w:w="40" w:type="dxa"/>
              <w:left w:w="80" w:type="dxa"/>
              <w:bottom w:w="40" w:type="dxa"/>
              <w:right w:w="80" w:type="dxa"/>
            </w:tcMar>
            <w:vAlign w:val="center"/>
          </w:tcPr>
          <w:p w14:paraId="3F0E9334" w14:textId="77777777" w:rsidR="00961BC8" w:rsidRDefault="00000000">
            <w:pPr>
              <w:spacing w:before="20" w:after="20" w:line="276" w:lineRule="auto"/>
            </w:pPr>
            <w:r>
              <w:rPr>
                <w:b/>
                <w:sz w:val="21"/>
              </w:rPr>
              <w:t>管理员</w:t>
            </w:r>
          </w:p>
        </w:tc>
        <w:tc>
          <w:tcPr>
            <w:tcW w:w="3024" w:type="dxa"/>
            <w:tcMar>
              <w:top w:w="40" w:type="dxa"/>
              <w:left w:w="80" w:type="dxa"/>
              <w:bottom w:w="40" w:type="dxa"/>
              <w:right w:w="80" w:type="dxa"/>
            </w:tcMar>
            <w:vAlign w:val="center"/>
          </w:tcPr>
          <w:p w14:paraId="2D320224" w14:textId="77777777" w:rsidR="00961BC8" w:rsidRDefault="00000000">
            <w:pPr>
              <w:spacing w:before="20" w:after="20" w:line="276" w:lineRule="auto"/>
              <w:rPr>
                <w:lang w:eastAsia="zh-CN"/>
              </w:rPr>
            </w:pPr>
            <w:r>
              <w:rPr>
                <w:sz w:val="21"/>
                <w:lang w:eastAsia="zh-CN"/>
              </w:rPr>
              <w:t xml:space="preserve">① </w:t>
            </w:r>
            <w:r>
              <w:rPr>
                <w:sz w:val="21"/>
                <w:lang w:eastAsia="zh-CN"/>
              </w:rPr>
              <w:t>管理企业成员（邀请</w:t>
            </w:r>
            <w:r>
              <w:rPr>
                <w:sz w:val="21"/>
                <w:lang w:eastAsia="zh-CN"/>
              </w:rPr>
              <w:t>/</w:t>
            </w:r>
            <w:r>
              <w:rPr>
                <w:sz w:val="21"/>
                <w:lang w:eastAsia="zh-CN"/>
              </w:rPr>
              <w:t>审核</w:t>
            </w:r>
            <w:r>
              <w:rPr>
                <w:sz w:val="21"/>
                <w:lang w:eastAsia="zh-CN"/>
              </w:rPr>
              <w:t>/</w:t>
            </w:r>
            <w:r>
              <w:rPr>
                <w:sz w:val="21"/>
                <w:lang w:eastAsia="zh-CN"/>
              </w:rPr>
              <w:t>移除）</w:t>
            </w:r>
          </w:p>
          <w:p w14:paraId="7288E728" w14:textId="77777777" w:rsidR="00961BC8" w:rsidRDefault="00000000">
            <w:pPr>
              <w:spacing w:before="20" w:after="20" w:line="276" w:lineRule="auto"/>
              <w:rPr>
                <w:lang w:eastAsia="zh-CN"/>
              </w:rPr>
            </w:pPr>
            <w:r>
              <w:rPr>
                <w:sz w:val="21"/>
                <w:lang w:eastAsia="zh-CN"/>
              </w:rPr>
              <w:t xml:space="preserve">② </w:t>
            </w:r>
            <w:r>
              <w:rPr>
                <w:sz w:val="21"/>
                <w:lang w:eastAsia="zh-CN"/>
              </w:rPr>
              <w:t>查看和处理所有工单（查阅</w:t>
            </w:r>
            <w:r>
              <w:rPr>
                <w:sz w:val="21"/>
                <w:lang w:eastAsia="zh-CN"/>
              </w:rPr>
              <w:t>-</w:t>
            </w:r>
            <w:r>
              <w:rPr>
                <w:sz w:val="21"/>
                <w:lang w:eastAsia="zh-CN"/>
              </w:rPr>
              <w:t>接单</w:t>
            </w:r>
            <w:r>
              <w:rPr>
                <w:sz w:val="21"/>
                <w:lang w:eastAsia="zh-CN"/>
              </w:rPr>
              <w:t>-</w:t>
            </w:r>
            <w:r>
              <w:rPr>
                <w:sz w:val="21"/>
                <w:lang w:eastAsia="zh-CN"/>
              </w:rPr>
              <w:t>维修</w:t>
            </w:r>
            <w:r>
              <w:rPr>
                <w:sz w:val="21"/>
                <w:lang w:eastAsia="zh-CN"/>
              </w:rPr>
              <w:t>-</w:t>
            </w:r>
            <w:r>
              <w:rPr>
                <w:sz w:val="21"/>
                <w:lang w:eastAsia="zh-CN"/>
              </w:rPr>
              <w:t>完工</w:t>
            </w:r>
            <w:r>
              <w:rPr>
                <w:sz w:val="21"/>
                <w:lang w:eastAsia="zh-CN"/>
              </w:rPr>
              <w:t>-</w:t>
            </w:r>
            <w:r>
              <w:rPr>
                <w:sz w:val="21"/>
                <w:lang w:eastAsia="zh-CN"/>
              </w:rPr>
              <w:t>退回）</w:t>
            </w:r>
          </w:p>
          <w:p w14:paraId="0918DFB2" w14:textId="77777777" w:rsidR="00961BC8" w:rsidRDefault="00000000">
            <w:pPr>
              <w:spacing w:before="20" w:after="20" w:line="276" w:lineRule="auto"/>
              <w:rPr>
                <w:lang w:eastAsia="zh-CN"/>
              </w:rPr>
            </w:pPr>
            <w:r>
              <w:rPr>
                <w:sz w:val="21"/>
                <w:lang w:eastAsia="zh-CN"/>
              </w:rPr>
              <w:t xml:space="preserve">③ </w:t>
            </w:r>
            <w:r>
              <w:rPr>
                <w:sz w:val="21"/>
                <w:lang w:eastAsia="zh-CN"/>
              </w:rPr>
              <w:t>上传收据图片</w:t>
            </w:r>
          </w:p>
          <w:p w14:paraId="1A4A7460" w14:textId="77777777" w:rsidR="00961BC8" w:rsidRDefault="00000000">
            <w:pPr>
              <w:spacing w:before="20" w:after="20" w:line="276" w:lineRule="auto"/>
              <w:rPr>
                <w:lang w:eastAsia="zh-CN"/>
              </w:rPr>
            </w:pPr>
            <w:r>
              <w:rPr>
                <w:sz w:val="21"/>
                <w:lang w:eastAsia="zh-CN"/>
              </w:rPr>
              <w:t xml:space="preserve">④ </w:t>
            </w:r>
            <w:r>
              <w:rPr>
                <w:sz w:val="21"/>
                <w:lang w:eastAsia="zh-CN"/>
              </w:rPr>
              <w:t>导出工单列表</w:t>
            </w:r>
          </w:p>
          <w:p w14:paraId="355F5002" w14:textId="77777777" w:rsidR="00961BC8" w:rsidRDefault="00000000">
            <w:pPr>
              <w:spacing w:before="20" w:after="20" w:line="276" w:lineRule="auto"/>
            </w:pPr>
            <w:r>
              <w:rPr>
                <w:sz w:val="21"/>
              </w:rPr>
              <w:t xml:space="preserve">⑤ </w:t>
            </w:r>
            <w:r>
              <w:rPr>
                <w:sz w:val="21"/>
              </w:rPr>
              <w:t>接收新工单</w:t>
            </w:r>
          </w:p>
        </w:tc>
        <w:tc>
          <w:tcPr>
            <w:tcW w:w="3024" w:type="dxa"/>
            <w:tcMar>
              <w:top w:w="40" w:type="dxa"/>
              <w:left w:w="80" w:type="dxa"/>
              <w:bottom w:w="40" w:type="dxa"/>
              <w:right w:w="80" w:type="dxa"/>
            </w:tcMar>
            <w:vAlign w:val="center"/>
          </w:tcPr>
          <w:p w14:paraId="248D1AFE" w14:textId="77777777" w:rsidR="00961BC8" w:rsidRDefault="00000000">
            <w:pPr>
              <w:spacing w:before="20" w:after="20" w:line="276" w:lineRule="auto"/>
            </w:pPr>
            <w:r>
              <w:rPr>
                <w:sz w:val="21"/>
              </w:rPr>
              <w:t xml:space="preserve">Web </w:t>
            </w:r>
            <w:r>
              <w:rPr>
                <w:sz w:val="21"/>
              </w:rPr>
              <w:t>管理后台</w:t>
            </w:r>
          </w:p>
        </w:tc>
      </w:tr>
    </w:tbl>
    <w:p w14:paraId="4FF439F5" w14:textId="77777777" w:rsidR="00961BC8" w:rsidRDefault="00961BC8">
      <w:pPr>
        <w:spacing w:before="20" w:after="60" w:line="240" w:lineRule="auto"/>
      </w:pPr>
    </w:p>
    <w:p w14:paraId="676049D0" w14:textId="77777777" w:rsidR="00961BC8" w:rsidRDefault="00961BC8">
      <w:pPr>
        <w:pBdr>
          <w:bottom w:val="single" w:sz="6" w:space="1" w:color="auto"/>
        </w:pBdr>
        <w:spacing w:before="60" w:after="60"/>
      </w:pPr>
    </w:p>
    <w:p w14:paraId="73FC9A49" w14:textId="77777777" w:rsidR="00961BC8" w:rsidRDefault="00000000">
      <w:pPr>
        <w:keepNext/>
        <w:spacing w:before="200" w:after="80"/>
      </w:pPr>
      <w:r>
        <w:rPr>
          <w:b/>
          <w:sz w:val="32"/>
        </w:rPr>
        <w:lastRenderedPageBreak/>
        <w:t>第三章</w:t>
      </w:r>
      <w:r>
        <w:rPr>
          <w:b/>
          <w:sz w:val="32"/>
        </w:rPr>
        <w:t xml:space="preserve"> </w:t>
      </w:r>
      <w:r>
        <w:rPr>
          <w:b/>
          <w:sz w:val="32"/>
        </w:rPr>
        <w:t>功能性需求</w:t>
      </w:r>
    </w:p>
    <w:p w14:paraId="3CB7C7AC" w14:textId="77777777" w:rsidR="00961BC8" w:rsidRDefault="00000000">
      <w:pPr>
        <w:keepNext/>
        <w:spacing w:before="160" w:after="60"/>
      </w:pPr>
      <w:r>
        <w:rPr>
          <w:b/>
          <w:sz w:val="28"/>
        </w:rPr>
        <w:t xml:space="preserve">3.1 </w:t>
      </w:r>
      <w:r>
        <w:rPr>
          <w:b/>
          <w:sz w:val="28"/>
        </w:rPr>
        <w:t>企业管理模块</w:t>
      </w:r>
    </w:p>
    <w:p w14:paraId="7173F3B6" w14:textId="77777777" w:rsidR="00961BC8" w:rsidRDefault="00000000">
      <w:pPr>
        <w:keepNext/>
        <w:spacing w:before="120"/>
      </w:pPr>
      <w:r>
        <w:rPr>
          <w:b/>
        </w:rPr>
        <w:t xml:space="preserve">3.1.1 </w:t>
      </w:r>
      <w:r>
        <w:rPr>
          <w:b/>
        </w:rPr>
        <w:t>创建企业</w:t>
      </w:r>
    </w:p>
    <w:p w14:paraId="08599258" w14:textId="3DAC2C4B" w:rsidR="00961BC8" w:rsidRDefault="00000000">
      <w:pPr>
        <w:pStyle w:val="a0"/>
        <w:spacing w:before="20" w:after="20"/>
        <w:ind w:left="454"/>
        <w:rPr>
          <w:lang w:eastAsia="zh-CN"/>
        </w:rPr>
      </w:pPr>
      <w:r>
        <w:rPr>
          <w:b/>
          <w:lang w:eastAsia="zh-CN"/>
        </w:rPr>
        <w:t>功能描述</w:t>
      </w:r>
      <w:r>
        <w:rPr>
          <w:lang w:eastAsia="zh-CN"/>
        </w:rPr>
        <w:t xml:space="preserve"> : </w:t>
      </w:r>
      <w:r>
        <w:rPr>
          <w:lang w:eastAsia="zh-CN"/>
        </w:rPr>
        <w:t>管理员在后台填写企业名称，系统自动生成唯一</w:t>
      </w:r>
      <w:r w:rsidR="00022228">
        <w:rPr>
          <w:rFonts w:hint="eastAsia"/>
          <w:lang w:eastAsia="zh-CN"/>
        </w:rPr>
        <w:t>6</w:t>
      </w:r>
      <w:r w:rsidR="00022228">
        <w:rPr>
          <w:rFonts w:hint="eastAsia"/>
          <w:lang w:eastAsia="zh-CN"/>
        </w:rPr>
        <w:t>位</w:t>
      </w:r>
      <w:r>
        <w:rPr>
          <w:lang w:eastAsia="zh-CN"/>
        </w:rPr>
        <w:t>邀请码和对应二维码</w:t>
      </w:r>
      <w:r w:rsidR="00022228">
        <w:rPr>
          <w:rFonts w:hint="eastAsia"/>
          <w:lang w:eastAsia="zh-CN"/>
        </w:rPr>
        <w:t>，且可刷新，有效时间可指定</w:t>
      </w:r>
    </w:p>
    <w:p w14:paraId="6F4FEBF2" w14:textId="77777777" w:rsidR="00961BC8" w:rsidRDefault="00000000">
      <w:pPr>
        <w:pStyle w:val="a0"/>
        <w:spacing w:before="20" w:after="20"/>
        <w:ind w:left="454"/>
        <w:rPr>
          <w:lang w:eastAsia="zh-CN"/>
        </w:rPr>
      </w:pPr>
      <w:r>
        <w:rPr>
          <w:b/>
          <w:lang w:eastAsia="zh-CN"/>
        </w:rPr>
        <w:t>输入</w:t>
      </w:r>
      <w:r>
        <w:rPr>
          <w:lang w:eastAsia="zh-CN"/>
        </w:rPr>
        <w:t xml:space="preserve"> : </w:t>
      </w:r>
      <w:r>
        <w:rPr>
          <w:lang w:eastAsia="zh-CN"/>
        </w:rPr>
        <w:t>企业名称（必填，</w:t>
      </w:r>
      <w:r>
        <w:rPr>
          <w:lang w:eastAsia="zh-CN"/>
        </w:rPr>
        <w:t>2-50</w:t>
      </w:r>
      <w:r>
        <w:rPr>
          <w:lang w:eastAsia="zh-CN"/>
        </w:rPr>
        <w:t>字符）</w:t>
      </w:r>
      <w:r>
        <w:rPr>
          <w:lang w:eastAsia="zh-CN"/>
        </w:rPr>
        <w:t>, ...</w:t>
      </w:r>
    </w:p>
    <w:p w14:paraId="681B82AC" w14:textId="487CD7AA" w:rsidR="00961BC8" w:rsidRDefault="00000000">
      <w:pPr>
        <w:pStyle w:val="a0"/>
        <w:spacing w:before="20" w:after="20"/>
        <w:ind w:left="454"/>
        <w:rPr>
          <w:lang w:eastAsia="zh-CN"/>
        </w:rPr>
      </w:pPr>
      <w:r>
        <w:rPr>
          <w:b/>
          <w:lang w:eastAsia="zh-CN"/>
        </w:rPr>
        <w:t>输出</w:t>
      </w:r>
      <w:r>
        <w:rPr>
          <w:lang w:eastAsia="zh-CN"/>
        </w:rPr>
        <w:t xml:space="preserve"> : </w:t>
      </w:r>
      <w:r>
        <w:rPr>
          <w:lang w:eastAsia="zh-CN"/>
        </w:rPr>
        <w:t>动态二维码</w:t>
      </w:r>
      <w:r w:rsidR="00022228">
        <w:rPr>
          <w:rFonts w:hint="eastAsia"/>
          <w:lang w:val="ru-RU" w:eastAsia="zh-CN"/>
        </w:rPr>
        <w:t>或</w:t>
      </w:r>
      <w:r w:rsidR="00022228">
        <w:rPr>
          <w:rFonts w:hint="eastAsia"/>
          <w:lang w:val="ru-RU" w:eastAsia="zh-CN"/>
        </w:rPr>
        <w:t>6</w:t>
      </w:r>
      <w:r w:rsidR="00022228">
        <w:rPr>
          <w:rFonts w:hint="eastAsia"/>
          <w:lang w:val="ru-RU" w:eastAsia="zh-CN"/>
        </w:rPr>
        <w:t>位邀请码</w:t>
      </w:r>
    </w:p>
    <w:p w14:paraId="0270DFB9" w14:textId="77777777" w:rsidR="00961BC8" w:rsidRDefault="00000000">
      <w:pPr>
        <w:pStyle w:val="a0"/>
        <w:spacing w:before="20" w:after="20"/>
        <w:ind w:left="454"/>
      </w:pPr>
      <w:r>
        <w:rPr>
          <w:b/>
        </w:rPr>
        <w:t>业务规则</w:t>
      </w:r>
      <w:r>
        <w:t xml:space="preserve"> :</w:t>
      </w:r>
    </w:p>
    <w:p w14:paraId="3F436A83" w14:textId="77777777" w:rsidR="00961BC8" w:rsidRDefault="00000000">
      <w:pPr>
        <w:pStyle w:val="20"/>
        <w:spacing w:before="20" w:after="20"/>
        <w:ind w:left="907"/>
        <w:rPr>
          <w:lang w:eastAsia="zh-CN"/>
        </w:rPr>
      </w:pPr>
      <w:r>
        <w:rPr>
          <w:lang w:eastAsia="zh-CN"/>
        </w:rPr>
        <w:t>二维码内容为加入企业的链接，扫码后进入申请页面</w:t>
      </w:r>
    </w:p>
    <w:p w14:paraId="185A072D" w14:textId="77777777" w:rsidR="00961BC8" w:rsidRDefault="00000000">
      <w:pPr>
        <w:keepNext/>
        <w:spacing w:before="120"/>
      </w:pPr>
      <w:r>
        <w:rPr>
          <w:b/>
        </w:rPr>
        <w:t xml:space="preserve">3.1.2 </w:t>
      </w:r>
      <w:r>
        <w:rPr>
          <w:b/>
        </w:rPr>
        <w:t>加入企业</w:t>
      </w:r>
    </w:p>
    <w:p w14:paraId="50D1FCD3" w14:textId="32A7F4CC" w:rsidR="00961BC8" w:rsidRDefault="00000000">
      <w:pPr>
        <w:pStyle w:val="a0"/>
        <w:spacing w:before="20" w:after="20"/>
        <w:ind w:left="454"/>
        <w:rPr>
          <w:lang w:eastAsia="zh-CN"/>
        </w:rPr>
      </w:pPr>
      <w:r>
        <w:rPr>
          <w:b/>
          <w:lang w:eastAsia="zh-CN"/>
        </w:rPr>
        <w:t>功能描述</w:t>
      </w:r>
      <w:r>
        <w:rPr>
          <w:lang w:eastAsia="zh-CN"/>
        </w:rPr>
        <w:t xml:space="preserve"> : </w:t>
      </w:r>
      <w:r>
        <w:rPr>
          <w:lang w:eastAsia="zh-CN"/>
        </w:rPr>
        <w:t>用户扫描企业二维码</w:t>
      </w:r>
      <w:r w:rsidR="001A4F7D">
        <w:rPr>
          <w:rFonts w:hint="eastAsia"/>
          <w:lang w:eastAsia="zh-CN"/>
        </w:rPr>
        <w:t>或者输入邀请码</w:t>
      </w:r>
      <w:r>
        <w:rPr>
          <w:lang w:eastAsia="zh-CN"/>
        </w:rPr>
        <w:t>，提交加入申请，管理员审核后生效</w:t>
      </w:r>
    </w:p>
    <w:p w14:paraId="22DCFC54" w14:textId="1145F2A7" w:rsidR="00961BC8" w:rsidRPr="00155113" w:rsidRDefault="00000000">
      <w:pPr>
        <w:pStyle w:val="a0"/>
        <w:spacing w:before="20" w:after="20"/>
        <w:ind w:left="454"/>
        <w:rPr>
          <w:color w:val="auto"/>
          <w:lang w:eastAsia="zh-CN"/>
        </w:rPr>
      </w:pPr>
      <w:r>
        <w:rPr>
          <w:b/>
          <w:lang w:eastAsia="zh-CN"/>
        </w:rPr>
        <w:t>输入</w:t>
      </w:r>
      <w:r>
        <w:rPr>
          <w:lang w:eastAsia="zh-CN"/>
        </w:rPr>
        <w:t xml:space="preserve"> : </w:t>
      </w:r>
      <w:r>
        <w:rPr>
          <w:lang w:eastAsia="zh-CN"/>
        </w:rPr>
        <w:t>邀请码（扫码自动填充）、用户昵称（取微信昵称）、</w:t>
      </w:r>
      <w:r w:rsidRPr="00155113">
        <w:rPr>
          <w:color w:val="auto"/>
          <w:lang w:eastAsia="zh-CN"/>
        </w:rPr>
        <w:t>手机号（</w:t>
      </w:r>
      <w:r w:rsidRPr="00155113">
        <w:rPr>
          <w:rFonts w:hint="eastAsia"/>
          <w:color w:val="auto"/>
          <w:lang w:eastAsia="zh-CN"/>
        </w:rPr>
        <w:t>必</w:t>
      </w:r>
      <w:r w:rsidRPr="00155113">
        <w:rPr>
          <w:color w:val="auto"/>
          <w:lang w:eastAsia="zh-CN"/>
        </w:rPr>
        <w:t>填）</w:t>
      </w:r>
      <w:r w:rsidRPr="00155113">
        <w:rPr>
          <w:rFonts w:hint="eastAsia"/>
          <w:color w:val="auto"/>
          <w:lang w:eastAsia="zh-CN"/>
        </w:rPr>
        <w:t>、所在科室名称、办公室号</w:t>
      </w:r>
    </w:p>
    <w:p w14:paraId="12C8D58B" w14:textId="77777777" w:rsidR="00961BC8" w:rsidRDefault="00000000">
      <w:pPr>
        <w:pStyle w:val="a0"/>
        <w:spacing w:before="20" w:after="20"/>
        <w:ind w:left="454"/>
        <w:rPr>
          <w:lang w:eastAsia="zh-CN"/>
        </w:rPr>
      </w:pPr>
      <w:r>
        <w:rPr>
          <w:b/>
          <w:lang w:eastAsia="zh-CN"/>
        </w:rPr>
        <w:t>输出</w:t>
      </w:r>
      <w:r>
        <w:rPr>
          <w:lang w:eastAsia="zh-CN"/>
        </w:rPr>
        <w:t xml:space="preserve"> : </w:t>
      </w:r>
      <w:r>
        <w:rPr>
          <w:lang w:eastAsia="zh-CN"/>
        </w:rPr>
        <w:t>申请提交成功提示；管理员审核通过后用户成为企业成员</w:t>
      </w:r>
    </w:p>
    <w:p w14:paraId="3DB503B9" w14:textId="77777777" w:rsidR="00961BC8" w:rsidRDefault="00000000">
      <w:pPr>
        <w:pStyle w:val="a0"/>
        <w:spacing w:before="20" w:after="20"/>
        <w:ind w:left="454"/>
      </w:pPr>
      <w:r>
        <w:rPr>
          <w:b/>
        </w:rPr>
        <w:t>业务规则</w:t>
      </w:r>
      <w:r>
        <w:t xml:space="preserve"> :</w:t>
      </w:r>
    </w:p>
    <w:p w14:paraId="645C9BF5" w14:textId="77777777" w:rsidR="00961BC8" w:rsidRDefault="00000000">
      <w:pPr>
        <w:pStyle w:val="20"/>
        <w:spacing w:before="20" w:after="20"/>
        <w:ind w:left="907"/>
        <w:rPr>
          <w:lang w:eastAsia="zh-CN"/>
        </w:rPr>
      </w:pPr>
      <w:r>
        <w:rPr>
          <w:lang w:eastAsia="zh-CN"/>
        </w:rPr>
        <w:t>管理员可在后台开启</w:t>
      </w:r>
      <w:r>
        <w:rPr>
          <w:lang w:eastAsia="zh-CN"/>
        </w:rPr>
        <w:t>"</w:t>
      </w:r>
      <w:r>
        <w:rPr>
          <w:lang w:eastAsia="zh-CN"/>
        </w:rPr>
        <w:t>免审核</w:t>
      </w:r>
      <w:r>
        <w:rPr>
          <w:lang w:eastAsia="zh-CN"/>
        </w:rPr>
        <w:t>"</w:t>
      </w:r>
      <w:r>
        <w:rPr>
          <w:lang w:eastAsia="zh-CN"/>
        </w:rPr>
        <w:t>模式，用户扫码直接加入</w:t>
      </w:r>
    </w:p>
    <w:p w14:paraId="4FD7F858" w14:textId="77777777" w:rsidR="00961BC8" w:rsidRDefault="00000000">
      <w:pPr>
        <w:pStyle w:val="20"/>
        <w:spacing w:before="20" w:after="20"/>
        <w:ind w:left="907"/>
        <w:rPr>
          <w:lang w:eastAsia="zh-CN"/>
        </w:rPr>
      </w:pPr>
      <w:r>
        <w:rPr>
          <w:lang w:eastAsia="zh-CN"/>
        </w:rPr>
        <w:t>审核模式下，管理员可批量通过</w:t>
      </w:r>
      <w:r>
        <w:rPr>
          <w:lang w:eastAsia="zh-CN"/>
        </w:rPr>
        <w:t>/</w:t>
      </w:r>
      <w:r>
        <w:rPr>
          <w:lang w:eastAsia="zh-CN"/>
        </w:rPr>
        <w:t>拒绝</w:t>
      </w:r>
    </w:p>
    <w:p w14:paraId="2B5F28DA" w14:textId="77777777" w:rsidR="00961BC8" w:rsidRDefault="00000000">
      <w:pPr>
        <w:pStyle w:val="20"/>
        <w:spacing w:before="20" w:after="20"/>
        <w:ind w:left="907"/>
        <w:rPr>
          <w:lang w:eastAsia="zh-CN"/>
        </w:rPr>
      </w:pPr>
      <w:r>
        <w:rPr>
          <w:lang w:eastAsia="zh-CN"/>
        </w:rPr>
        <w:t>一个用户可加入多个企业，切换企业后在对应企业下报修</w:t>
      </w:r>
    </w:p>
    <w:p w14:paraId="7CAF07B6" w14:textId="77777777" w:rsidR="00961BC8" w:rsidRDefault="00000000">
      <w:pPr>
        <w:keepNext/>
        <w:spacing w:before="120"/>
      </w:pPr>
      <w:r>
        <w:rPr>
          <w:b/>
        </w:rPr>
        <w:t xml:space="preserve">3.1.3 </w:t>
      </w:r>
      <w:r>
        <w:rPr>
          <w:b/>
        </w:rPr>
        <w:t>移除成员</w:t>
      </w:r>
    </w:p>
    <w:p w14:paraId="61C7CD1F" w14:textId="77777777" w:rsidR="00961BC8" w:rsidRDefault="00000000">
      <w:pPr>
        <w:pStyle w:val="a0"/>
        <w:spacing w:before="20" w:after="20"/>
        <w:ind w:left="454"/>
        <w:rPr>
          <w:lang w:eastAsia="zh-CN"/>
        </w:rPr>
      </w:pPr>
      <w:r>
        <w:rPr>
          <w:b/>
          <w:lang w:eastAsia="zh-CN"/>
        </w:rPr>
        <w:t>功能描述</w:t>
      </w:r>
      <w:r>
        <w:rPr>
          <w:lang w:eastAsia="zh-CN"/>
        </w:rPr>
        <w:t xml:space="preserve"> : </w:t>
      </w:r>
      <w:r>
        <w:rPr>
          <w:lang w:eastAsia="zh-CN"/>
        </w:rPr>
        <w:t>管理员可将成员从企业中移除</w:t>
      </w:r>
    </w:p>
    <w:p w14:paraId="49150FC7" w14:textId="77777777" w:rsidR="00961BC8" w:rsidRDefault="00000000">
      <w:pPr>
        <w:pStyle w:val="a0"/>
        <w:spacing w:before="20" w:after="20"/>
        <w:ind w:left="454"/>
        <w:rPr>
          <w:lang w:eastAsia="zh-CN"/>
        </w:rPr>
      </w:pPr>
      <w:r>
        <w:rPr>
          <w:b/>
          <w:lang w:eastAsia="zh-CN"/>
        </w:rPr>
        <w:t>输入</w:t>
      </w:r>
      <w:r>
        <w:rPr>
          <w:lang w:eastAsia="zh-CN"/>
        </w:rPr>
        <w:t xml:space="preserve"> : </w:t>
      </w:r>
      <w:r>
        <w:rPr>
          <w:lang w:eastAsia="zh-CN"/>
        </w:rPr>
        <w:t>选择目标成员</w:t>
      </w:r>
      <w:r>
        <w:rPr>
          <w:lang w:eastAsia="zh-CN"/>
        </w:rPr>
        <w:t xml:space="preserve"> → </w:t>
      </w:r>
      <w:r>
        <w:rPr>
          <w:lang w:eastAsia="zh-CN"/>
        </w:rPr>
        <w:t>确认移除</w:t>
      </w:r>
    </w:p>
    <w:p w14:paraId="480B2640" w14:textId="77777777" w:rsidR="00961BC8" w:rsidRDefault="00000000">
      <w:pPr>
        <w:pStyle w:val="a0"/>
        <w:spacing w:before="20" w:after="20"/>
        <w:ind w:left="454"/>
      </w:pPr>
      <w:r>
        <w:rPr>
          <w:b/>
        </w:rPr>
        <w:t>输出</w:t>
      </w:r>
      <w:r>
        <w:t xml:space="preserve"> : </w:t>
      </w:r>
      <w:r>
        <w:t>移除成功提示</w:t>
      </w:r>
    </w:p>
    <w:p w14:paraId="6EC740BC" w14:textId="77777777" w:rsidR="00961BC8" w:rsidRDefault="00000000">
      <w:pPr>
        <w:pStyle w:val="a0"/>
        <w:spacing w:before="20" w:after="20"/>
        <w:ind w:left="454"/>
      </w:pPr>
      <w:r>
        <w:rPr>
          <w:b/>
        </w:rPr>
        <w:t>业务规则</w:t>
      </w:r>
      <w:r>
        <w:t xml:space="preserve"> :</w:t>
      </w:r>
    </w:p>
    <w:p w14:paraId="6D0B642E" w14:textId="77777777" w:rsidR="00961BC8" w:rsidRDefault="00000000">
      <w:pPr>
        <w:pStyle w:val="20"/>
        <w:spacing w:before="20" w:after="20"/>
        <w:ind w:left="907"/>
        <w:rPr>
          <w:lang w:eastAsia="zh-CN"/>
        </w:rPr>
      </w:pPr>
      <w:r>
        <w:rPr>
          <w:lang w:eastAsia="zh-CN"/>
        </w:rPr>
        <w:t>移除后该成员不可再提交报修</w:t>
      </w:r>
    </w:p>
    <w:p w14:paraId="690F2A86" w14:textId="77777777" w:rsidR="00961BC8" w:rsidRDefault="00000000">
      <w:pPr>
        <w:pStyle w:val="20"/>
        <w:spacing w:before="20" w:after="20"/>
        <w:ind w:left="907"/>
        <w:rPr>
          <w:lang w:eastAsia="zh-CN"/>
        </w:rPr>
      </w:pPr>
      <w:r>
        <w:rPr>
          <w:lang w:eastAsia="zh-CN"/>
        </w:rPr>
        <w:t>该成员的历史报修记录保留，不删除</w:t>
      </w:r>
    </w:p>
    <w:p w14:paraId="05DF5397" w14:textId="77777777" w:rsidR="00961BC8" w:rsidRDefault="00000000">
      <w:pPr>
        <w:pStyle w:val="20"/>
        <w:spacing w:before="20" w:after="20"/>
        <w:ind w:left="907"/>
        <w:rPr>
          <w:lang w:eastAsia="zh-CN"/>
        </w:rPr>
      </w:pPr>
      <w:r>
        <w:rPr>
          <w:lang w:eastAsia="zh-CN"/>
        </w:rPr>
        <w:t>移除操作记录日志（操作人、操作时间、被移除人）</w:t>
      </w:r>
    </w:p>
    <w:p w14:paraId="63967376" w14:textId="77777777" w:rsidR="00961BC8" w:rsidRDefault="00000000">
      <w:pPr>
        <w:keepNext/>
        <w:spacing w:before="120"/>
      </w:pPr>
      <w:r>
        <w:rPr>
          <w:b/>
        </w:rPr>
        <w:lastRenderedPageBreak/>
        <w:t xml:space="preserve">3.1.4 </w:t>
      </w:r>
      <w:r>
        <w:rPr>
          <w:b/>
        </w:rPr>
        <w:t>成员列表管理</w:t>
      </w:r>
    </w:p>
    <w:p w14:paraId="1DD86B22" w14:textId="77777777" w:rsidR="00961BC8" w:rsidRDefault="00000000">
      <w:pPr>
        <w:pStyle w:val="a0"/>
        <w:spacing w:before="20" w:after="20"/>
        <w:ind w:left="454"/>
        <w:rPr>
          <w:lang w:eastAsia="zh-CN"/>
        </w:rPr>
      </w:pPr>
      <w:r>
        <w:rPr>
          <w:b/>
          <w:lang w:eastAsia="zh-CN"/>
        </w:rPr>
        <w:t>功能描述</w:t>
      </w:r>
      <w:r>
        <w:rPr>
          <w:lang w:eastAsia="zh-CN"/>
        </w:rPr>
        <w:t xml:space="preserve"> : </w:t>
      </w:r>
      <w:r>
        <w:rPr>
          <w:lang w:eastAsia="zh-CN"/>
        </w:rPr>
        <w:t>管理员可查看企业内所有成员列表，支持搜索和筛选</w:t>
      </w:r>
    </w:p>
    <w:p w14:paraId="1292B518" w14:textId="77777777" w:rsidR="00961BC8" w:rsidRDefault="00000000">
      <w:pPr>
        <w:pStyle w:val="a0"/>
        <w:spacing w:before="20" w:after="20"/>
        <w:ind w:left="454"/>
        <w:rPr>
          <w:lang w:eastAsia="zh-CN"/>
        </w:rPr>
      </w:pPr>
      <w:r>
        <w:rPr>
          <w:b/>
          <w:lang w:eastAsia="zh-CN"/>
        </w:rPr>
        <w:t>输入</w:t>
      </w:r>
      <w:r>
        <w:rPr>
          <w:lang w:eastAsia="zh-CN"/>
        </w:rPr>
        <w:t xml:space="preserve"> : </w:t>
      </w:r>
      <w:r>
        <w:rPr>
          <w:lang w:eastAsia="zh-CN"/>
        </w:rPr>
        <w:t>搜索关键词（昵称</w:t>
      </w:r>
      <w:r>
        <w:rPr>
          <w:lang w:eastAsia="zh-CN"/>
        </w:rPr>
        <w:t>/</w:t>
      </w:r>
      <w:r>
        <w:rPr>
          <w:lang w:eastAsia="zh-CN"/>
        </w:rPr>
        <w:t>手机号）</w:t>
      </w:r>
    </w:p>
    <w:p w14:paraId="213A26F9" w14:textId="77777777" w:rsidR="00961BC8" w:rsidRDefault="00000000">
      <w:pPr>
        <w:pStyle w:val="a0"/>
        <w:spacing w:before="20" w:after="20"/>
        <w:ind w:left="454"/>
        <w:rPr>
          <w:lang w:eastAsia="zh-CN"/>
        </w:rPr>
      </w:pPr>
      <w:r>
        <w:rPr>
          <w:b/>
          <w:lang w:eastAsia="zh-CN"/>
        </w:rPr>
        <w:t>输出</w:t>
      </w:r>
      <w:r>
        <w:rPr>
          <w:lang w:eastAsia="zh-CN"/>
        </w:rPr>
        <w:t xml:space="preserve"> : </w:t>
      </w:r>
      <w:r>
        <w:rPr>
          <w:lang w:eastAsia="zh-CN"/>
        </w:rPr>
        <w:t>成员列表（昵称、加入时间、报修数量、状态）</w:t>
      </w:r>
    </w:p>
    <w:p w14:paraId="4EF5DC59" w14:textId="77777777" w:rsidR="00961BC8" w:rsidRDefault="00000000">
      <w:pPr>
        <w:pStyle w:val="a0"/>
        <w:spacing w:before="20" w:after="20"/>
        <w:ind w:left="454"/>
      </w:pPr>
      <w:r>
        <w:rPr>
          <w:b/>
        </w:rPr>
        <w:t>业务规则</w:t>
      </w:r>
      <w:r>
        <w:t xml:space="preserve"> :</w:t>
      </w:r>
    </w:p>
    <w:p w14:paraId="49131D85" w14:textId="77777777" w:rsidR="00961BC8" w:rsidRDefault="00000000">
      <w:pPr>
        <w:pStyle w:val="20"/>
        <w:spacing w:before="20" w:after="20"/>
        <w:ind w:left="907"/>
        <w:rPr>
          <w:lang w:eastAsia="zh-CN"/>
        </w:rPr>
      </w:pPr>
      <w:r>
        <w:rPr>
          <w:lang w:eastAsia="zh-CN"/>
        </w:rPr>
        <w:t>支持按加入时间、报修数量排序</w:t>
      </w:r>
    </w:p>
    <w:p w14:paraId="7D605353" w14:textId="77777777" w:rsidR="00961BC8" w:rsidRDefault="00961BC8">
      <w:pPr>
        <w:pBdr>
          <w:bottom w:val="single" w:sz="6" w:space="1" w:color="auto"/>
        </w:pBdr>
        <w:spacing w:before="60" w:after="60"/>
        <w:rPr>
          <w:lang w:eastAsia="zh-CN"/>
        </w:rPr>
      </w:pPr>
    </w:p>
    <w:p w14:paraId="73699973" w14:textId="77777777" w:rsidR="00961BC8" w:rsidRDefault="00000000">
      <w:pPr>
        <w:keepNext/>
        <w:spacing w:before="160" w:after="60"/>
        <w:rPr>
          <w:lang w:eastAsia="zh-CN"/>
        </w:rPr>
      </w:pPr>
      <w:r>
        <w:rPr>
          <w:b/>
          <w:sz w:val="28"/>
          <w:lang w:eastAsia="zh-CN"/>
        </w:rPr>
        <w:t xml:space="preserve">3.2 </w:t>
      </w:r>
      <w:r>
        <w:rPr>
          <w:b/>
          <w:sz w:val="28"/>
          <w:lang w:eastAsia="zh-CN"/>
        </w:rPr>
        <w:t>报修工单模块</w:t>
      </w:r>
    </w:p>
    <w:p w14:paraId="3530CC2F" w14:textId="77777777" w:rsidR="00961BC8" w:rsidRDefault="00000000">
      <w:pPr>
        <w:keepNext/>
        <w:spacing w:before="120"/>
        <w:rPr>
          <w:lang w:eastAsia="zh-CN"/>
        </w:rPr>
      </w:pPr>
      <w:r>
        <w:rPr>
          <w:b/>
          <w:lang w:eastAsia="zh-CN"/>
        </w:rPr>
        <w:t xml:space="preserve">3.2.1 </w:t>
      </w:r>
      <w:r>
        <w:rPr>
          <w:b/>
          <w:lang w:eastAsia="zh-CN"/>
        </w:rPr>
        <w:t>新建工单</w:t>
      </w:r>
      <w:r>
        <w:rPr>
          <w:b/>
          <w:lang w:eastAsia="zh-CN"/>
        </w:rPr>
        <w:t xml:space="preserve"> / </w:t>
      </w:r>
      <w:r>
        <w:rPr>
          <w:b/>
          <w:lang w:eastAsia="zh-CN"/>
        </w:rPr>
        <w:t>草稿</w:t>
      </w:r>
    </w:p>
    <w:p w14:paraId="2C160735" w14:textId="77777777" w:rsidR="00961BC8" w:rsidRDefault="00000000">
      <w:pPr>
        <w:pStyle w:val="a0"/>
        <w:spacing w:before="20" w:after="20"/>
        <w:ind w:left="454"/>
        <w:rPr>
          <w:lang w:eastAsia="zh-CN"/>
        </w:rPr>
      </w:pPr>
      <w:r>
        <w:rPr>
          <w:b/>
          <w:lang w:eastAsia="zh-CN"/>
        </w:rPr>
        <w:t>功能描述</w:t>
      </w:r>
      <w:r>
        <w:rPr>
          <w:lang w:eastAsia="zh-CN"/>
        </w:rPr>
        <w:t xml:space="preserve"> : </w:t>
      </w:r>
      <w:r>
        <w:rPr>
          <w:lang w:eastAsia="zh-CN"/>
        </w:rPr>
        <w:t>报修人填写报修信息，可选择保存为草稿或直接提交</w:t>
      </w:r>
    </w:p>
    <w:p w14:paraId="5E3880C5" w14:textId="77777777" w:rsidR="009F72B1" w:rsidRDefault="00000000" w:rsidP="009F72B1">
      <w:pPr>
        <w:pStyle w:val="a0"/>
        <w:spacing w:before="20" w:after="20"/>
        <w:ind w:left="454"/>
        <w:rPr>
          <w:lang w:eastAsia="zh-CN"/>
        </w:rPr>
      </w:pPr>
      <w:r>
        <w:rPr>
          <w:b/>
          <w:lang w:eastAsia="zh-CN"/>
        </w:rPr>
        <w:t>输入</w:t>
      </w:r>
      <w:r>
        <w:rPr>
          <w:lang w:eastAsia="zh-CN"/>
        </w:rPr>
        <w:t xml:space="preserve"> : </w:t>
      </w:r>
    </w:p>
    <w:p w14:paraId="6C16998F" w14:textId="77777777" w:rsidR="009F72B1" w:rsidRPr="009F72B1" w:rsidRDefault="00000000" w:rsidP="009F72B1">
      <w:pPr>
        <w:pStyle w:val="a0"/>
        <w:numPr>
          <w:ilvl w:val="0"/>
          <w:numId w:val="7"/>
        </w:numPr>
        <w:spacing w:before="20" w:after="20"/>
        <w:rPr>
          <w:b/>
          <w:bCs/>
          <w:lang w:eastAsia="zh-CN"/>
        </w:rPr>
      </w:pPr>
      <w:r w:rsidRPr="009F72B1">
        <w:rPr>
          <w:b/>
          <w:bCs/>
          <w:lang w:eastAsia="zh-CN"/>
        </w:rPr>
        <w:t>报修项目名称</w:t>
      </w:r>
    </w:p>
    <w:p w14:paraId="7FD11D79" w14:textId="77777777" w:rsidR="009F72B1" w:rsidRDefault="009F72B1" w:rsidP="009F72B1">
      <w:pPr>
        <w:pStyle w:val="a0"/>
        <w:numPr>
          <w:ilvl w:val="0"/>
          <w:numId w:val="7"/>
        </w:numPr>
        <w:spacing w:before="20" w:after="20"/>
        <w:rPr>
          <w:color w:val="auto"/>
          <w:lang w:eastAsia="zh-CN"/>
        </w:rPr>
      </w:pPr>
      <w:r w:rsidRPr="009F72B1">
        <w:rPr>
          <w:rFonts w:hint="eastAsia"/>
          <w:b/>
          <w:bCs/>
          <w:lang w:val="ru-RU" w:eastAsia="zh-CN"/>
        </w:rPr>
        <w:t>报修项目大类</w:t>
      </w:r>
      <w:r w:rsidRPr="006060F5">
        <w:rPr>
          <w:rFonts w:hint="eastAsia"/>
          <w:b/>
          <w:bCs/>
          <w:lang w:val="ru-RU" w:eastAsia="zh-CN"/>
        </w:rPr>
        <w:t>：</w:t>
      </w:r>
      <w:r w:rsidR="00000000" w:rsidRPr="009F72B1">
        <w:rPr>
          <w:rFonts w:hint="eastAsia"/>
          <w:color w:val="auto"/>
          <w:lang w:eastAsia="zh-CN"/>
        </w:rPr>
        <w:t>网络、电脑、打印机</w:t>
      </w:r>
      <w:r w:rsidRPr="009F72B1">
        <w:rPr>
          <w:rFonts w:hint="eastAsia"/>
          <w:color w:val="auto"/>
          <w:lang w:eastAsia="zh-CN"/>
        </w:rPr>
        <w:t>等</w:t>
      </w:r>
    </w:p>
    <w:p w14:paraId="13B8D4C0" w14:textId="34C6908F" w:rsidR="009F72B1" w:rsidRDefault="00000000" w:rsidP="009F72B1">
      <w:pPr>
        <w:pStyle w:val="a0"/>
        <w:numPr>
          <w:ilvl w:val="0"/>
          <w:numId w:val="7"/>
        </w:numPr>
        <w:spacing w:before="20" w:after="20"/>
        <w:rPr>
          <w:color w:val="auto"/>
          <w:lang w:eastAsia="zh-CN"/>
        </w:rPr>
      </w:pPr>
      <w:r w:rsidRPr="009F72B1">
        <w:rPr>
          <w:rFonts w:hint="eastAsia"/>
          <w:b/>
          <w:bCs/>
          <w:color w:val="auto"/>
          <w:lang w:eastAsia="zh-CN"/>
        </w:rPr>
        <w:t>项目属性</w:t>
      </w:r>
      <w:r w:rsidR="009F72B1" w:rsidRPr="006060F5">
        <w:rPr>
          <w:rFonts w:hint="eastAsia"/>
          <w:b/>
          <w:bCs/>
          <w:color w:val="auto"/>
          <w:lang w:eastAsia="zh-CN"/>
        </w:rPr>
        <w:t>：</w:t>
      </w:r>
      <w:r w:rsidRPr="009F72B1">
        <w:rPr>
          <w:rFonts w:hint="eastAsia"/>
          <w:color w:val="auto"/>
          <w:lang w:eastAsia="zh-CN"/>
        </w:rPr>
        <w:t>维修，采购，更换，保修</w:t>
      </w:r>
      <w:r w:rsidR="009F72B1" w:rsidRPr="009F72B1">
        <w:rPr>
          <w:rFonts w:hint="eastAsia"/>
          <w:color w:val="auto"/>
          <w:lang w:eastAsia="zh-CN"/>
        </w:rPr>
        <w:t>等</w:t>
      </w:r>
    </w:p>
    <w:p w14:paraId="27AFDEBC" w14:textId="0EC7480F" w:rsidR="00961BC8" w:rsidRDefault="00000000" w:rsidP="009F72B1">
      <w:pPr>
        <w:pStyle w:val="a0"/>
        <w:numPr>
          <w:ilvl w:val="0"/>
          <w:numId w:val="7"/>
        </w:numPr>
        <w:spacing w:before="20" w:after="20"/>
        <w:rPr>
          <w:color w:val="auto"/>
          <w:lang w:eastAsia="zh-CN"/>
        </w:rPr>
      </w:pPr>
      <w:r w:rsidRPr="009F72B1">
        <w:rPr>
          <w:rFonts w:hint="eastAsia"/>
          <w:b/>
          <w:bCs/>
          <w:color w:val="auto"/>
          <w:lang w:eastAsia="zh-CN"/>
        </w:rPr>
        <w:t>报修室号</w:t>
      </w:r>
      <w:r w:rsidR="004150D2">
        <w:rPr>
          <w:rFonts w:hint="eastAsia"/>
          <w:b/>
          <w:bCs/>
          <w:color w:val="auto"/>
          <w:lang w:eastAsia="zh-CN"/>
        </w:rPr>
        <w:t>（</w:t>
      </w:r>
      <w:r w:rsidR="004150D2" w:rsidRPr="00034B3D">
        <w:rPr>
          <w:b/>
          <w:bCs/>
          <w:color w:val="auto"/>
          <w:lang w:eastAsia="zh-CN"/>
        </w:rPr>
        <w:t>文本，必填，不超过</w:t>
      </w:r>
      <w:r w:rsidR="004150D2" w:rsidRPr="00034B3D">
        <w:rPr>
          <w:b/>
          <w:bCs/>
          <w:color w:val="auto"/>
          <w:lang w:eastAsia="zh-CN"/>
        </w:rPr>
        <w:t>20</w:t>
      </w:r>
      <w:r w:rsidR="004150D2" w:rsidRPr="00034B3D">
        <w:rPr>
          <w:b/>
          <w:bCs/>
          <w:color w:val="auto"/>
          <w:lang w:eastAsia="zh-CN"/>
        </w:rPr>
        <w:t>字</w:t>
      </w:r>
      <w:r w:rsidR="004150D2">
        <w:rPr>
          <w:rFonts w:hint="eastAsia"/>
          <w:b/>
          <w:bCs/>
          <w:color w:val="auto"/>
          <w:lang w:eastAsia="zh-CN"/>
        </w:rPr>
        <w:t>）</w:t>
      </w:r>
    </w:p>
    <w:p w14:paraId="06507111" w14:textId="7B2A7941" w:rsidR="009F72B1" w:rsidRDefault="00000000" w:rsidP="009F72B1">
      <w:pPr>
        <w:pStyle w:val="a0"/>
        <w:numPr>
          <w:ilvl w:val="0"/>
          <w:numId w:val="7"/>
        </w:numPr>
        <w:spacing w:before="20" w:after="20"/>
        <w:rPr>
          <w:color w:val="auto"/>
          <w:lang w:eastAsia="zh-CN"/>
        </w:rPr>
      </w:pPr>
      <w:r w:rsidRPr="00C0268A">
        <w:rPr>
          <w:rFonts w:hint="eastAsia"/>
          <w:b/>
          <w:bCs/>
          <w:color w:val="auto"/>
          <w:lang w:eastAsia="zh-CN"/>
        </w:rPr>
        <w:t>报修联系人及电话</w:t>
      </w:r>
      <w:r w:rsidR="0010601D" w:rsidRPr="0010601D">
        <w:rPr>
          <w:b/>
          <w:bCs/>
          <w:color w:val="auto"/>
          <w:lang w:eastAsia="zh-CN"/>
        </w:rPr>
        <w:t>（文本，</w:t>
      </w:r>
      <w:r w:rsidR="0010601D" w:rsidRPr="0010601D">
        <w:rPr>
          <w:rFonts w:hint="eastAsia"/>
          <w:b/>
          <w:bCs/>
          <w:color w:val="auto"/>
          <w:lang w:eastAsia="zh-CN"/>
        </w:rPr>
        <w:t>选填</w:t>
      </w:r>
      <w:r w:rsidR="0010601D" w:rsidRPr="0010601D">
        <w:rPr>
          <w:b/>
          <w:bCs/>
          <w:color w:val="auto"/>
          <w:lang w:eastAsia="zh-CN"/>
        </w:rPr>
        <w:t>，不超过</w:t>
      </w:r>
      <w:r w:rsidR="0010601D" w:rsidRPr="0010601D">
        <w:rPr>
          <w:rFonts w:hint="eastAsia"/>
          <w:b/>
          <w:bCs/>
          <w:color w:val="auto"/>
          <w:lang w:eastAsia="zh-CN"/>
        </w:rPr>
        <w:t>30</w:t>
      </w:r>
      <w:r w:rsidR="0010601D" w:rsidRPr="0010601D">
        <w:rPr>
          <w:b/>
          <w:bCs/>
          <w:color w:val="auto"/>
          <w:lang w:eastAsia="zh-CN"/>
        </w:rPr>
        <w:t>字）</w:t>
      </w:r>
    </w:p>
    <w:p w14:paraId="4D127C44" w14:textId="563B5C03" w:rsidR="009F72B1" w:rsidRDefault="00000000" w:rsidP="009F72B1">
      <w:pPr>
        <w:pStyle w:val="a0"/>
        <w:numPr>
          <w:ilvl w:val="0"/>
          <w:numId w:val="7"/>
        </w:numPr>
        <w:spacing w:before="20" w:after="20"/>
        <w:rPr>
          <w:color w:val="auto"/>
          <w:lang w:eastAsia="zh-CN"/>
        </w:rPr>
      </w:pPr>
      <w:r w:rsidRPr="00C0268A">
        <w:rPr>
          <w:b/>
          <w:bCs/>
          <w:color w:val="auto"/>
          <w:lang w:eastAsia="zh-CN"/>
        </w:rPr>
        <w:t>报修描述</w:t>
      </w:r>
      <w:r w:rsidR="00BB3E9A">
        <w:rPr>
          <w:rFonts w:hint="eastAsia"/>
          <w:b/>
          <w:bCs/>
          <w:color w:val="auto"/>
          <w:lang w:eastAsia="zh-CN"/>
        </w:rPr>
        <w:t>（</w:t>
      </w:r>
      <w:r w:rsidR="00BB3E9A" w:rsidRPr="00BB3E9A">
        <w:rPr>
          <w:b/>
          <w:bCs/>
          <w:color w:val="auto"/>
          <w:lang w:eastAsia="zh-CN"/>
        </w:rPr>
        <w:t>文本，必填，不超过</w:t>
      </w:r>
      <w:r w:rsidR="00BB3E9A" w:rsidRPr="00BB3E9A">
        <w:rPr>
          <w:b/>
          <w:bCs/>
          <w:color w:val="auto"/>
          <w:lang w:eastAsia="zh-CN"/>
        </w:rPr>
        <w:t>500</w:t>
      </w:r>
      <w:r w:rsidR="00BB3E9A" w:rsidRPr="00BB3E9A">
        <w:rPr>
          <w:b/>
          <w:bCs/>
          <w:color w:val="auto"/>
          <w:lang w:eastAsia="zh-CN"/>
        </w:rPr>
        <w:t>字</w:t>
      </w:r>
      <w:r w:rsidR="00BB3E9A">
        <w:rPr>
          <w:rFonts w:hint="eastAsia"/>
          <w:b/>
          <w:bCs/>
          <w:color w:val="auto"/>
          <w:lang w:eastAsia="zh-CN"/>
        </w:rPr>
        <w:t>）：</w:t>
      </w:r>
      <w:r w:rsidRPr="0010601D">
        <w:rPr>
          <w:rFonts w:hint="eastAsia"/>
          <w:b/>
          <w:bCs/>
          <w:color w:val="auto"/>
          <w:lang w:eastAsia="zh-CN"/>
        </w:rPr>
        <w:t>能依据</w:t>
      </w:r>
      <w:r w:rsidR="00C0268A" w:rsidRPr="0010601D">
        <w:rPr>
          <w:rFonts w:asciiTheme="minorHAnsi" w:hint="eastAsia"/>
          <w:b/>
          <w:bCs/>
          <w:color w:val="auto"/>
          <w:lang w:eastAsia="zh-CN"/>
        </w:rPr>
        <w:t>报修项目和项目</w:t>
      </w:r>
      <w:r w:rsidRPr="0010601D">
        <w:rPr>
          <w:rFonts w:asciiTheme="minorHAnsi" w:eastAsiaTheme="minorEastAsia" w:hint="eastAsia"/>
          <w:b/>
          <w:bCs/>
          <w:color w:val="auto"/>
          <w:lang w:eastAsia="zh-CN"/>
        </w:rPr>
        <w:t>属性，生成常用故障供</w:t>
      </w:r>
      <w:r w:rsidR="00F86B60" w:rsidRPr="0010601D">
        <w:rPr>
          <w:rFonts w:ascii="宋体" w:hAnsi="宋体" w:hint="eastAsia"/>
          <w:b/>
          <w:bCs/>
          <w:color w:val="auto"/>
          <w:lang w:eastAsia="zh-CN"/>
        </w:rPr>
        <w:t>客户快速录入</w:t>
      </w:r>
      <w:r w:rsidRPr="0010601D">
        <w:rPr>
          <w:rFonts w:hint="eastAsia"/>
          <w:b/>
          <w:bCs/>
          <w:color w:val="auto"/>
          <w:lang w:eastAsia="zh-CN"/>
        </w:rPr>
        <w:t>）</w:t>
      </w:r>
    </w:p>
    <w:p w14:paraId="522B3424" w14:textId="1F0639FD" w:rsidR="00961BC8" w:rsidRPr="009F72B1" w:rsidRDefault="00000000" w:rsidP="009F72B1">
      <w:pPr>
        <w:pStyle w:val="a0"/>
        <w:numPr>
          <w:ilvl w:val="0"/>
          <w:numId w:val="7"/>
        </w:numPr>
        <w:spacing w:before="20" w:after="20"/>
        <w:rPr>
          <w:color w:val="auto"/>
          <w:lang w:eastAsia="zh-CN"/>
        </w:rPr>
      </w:pPr>
      <w:r w:rsidRPr="00866D4E">
        <w:rPr>
          <w:b/>
          <w:bCs/>
          <w:color w:val="auto"/>
          <w:lang w:eastAsia="zh-CN"/>
        </w:rPr>
        <w:t>故障图片（选填，最多</w:t>
      </w:r>
      <w:r w:rsidRPr="00866D4E">
        <w:rPr>
          <w:b/>
          <w:bCs/>
          <w:color w:val="auto"/>
          <w:lang w:eastAsia="zh-CN"/>
        </w:rPr>
        <w:t>9</w:t>
      </w:r>
      <w:r w:rsidRPr="00866D4E">
        <w:rPr>
          <w:b/>
          <w:bCs/>
          <w:color w:val="auto"/>
          <w:lang w:eastAsia="zh-CN"/>
        </w:rPr>
        <w:t>张，</w:t>
      </w:r>
      <w:r w:rsidRPr="00866D4E">
        <w:rPr>
          <w:b/>
          <w:bCs/>
          <w:color w:val="auto"/>
          <w:lang w:eastAsia="zh-CN"/>
        </w:rPr>
        <w:t>jpg/png</w:t>
      </w:r>
      <w:r w:rsidRPr="00866D4E">
        <w:rPr>
          <w:b/>
          <w:bCs/>
          <w:color w:val="auto"/>
          <w:lang w:eastAsia="zh-CN"/>
        </w:rPr>
        <w:t>，单张</w:t>
      </w:r>
      <w:r w:rsidRPr="00866D4E">
        <w:rPr>
          <w:b/>
          <w:bCs/>
          <w:color w:val="auto"/>
          <w:lang w:eastAsia="zh-CN"/>
        </w:rPr>
        <w:t>≤5MB</w:t>
      </w:r>
      <w:r w:rsidRPr="00866D4E">
        <w:rPr>
          <w:b/>
          <w:bCs/>
          <w:color w:val="auto"/>
          <w:lang w:eastAsia="zh-CN"/>
        </w:rPr>
        <w:t>）</w:t>
      </w:r>
    </w:p>
    <w:p w14:paraId="5D14CEDE" w14:textId="77777777" w:rsidR="00961BC8" w:rsidRDefault="00000000">
      <w:pPr>
        <w:pStyle w:val="a0"/>
        <w:spacing w:before="20" w:after="20"/>
        <w:ind w:left="454"/>
        <w:rPr>
          <w:lang w:eastAsia="zh-CN"/>
        </w:rPr>
      </w:pPr>
      <w:r>
        <w:rPr>
          <w:b/>
          <w:lang w:eastAsia="zh-CN"/>
        </w:rPr>
        <w:t>输出</w:t>
      </w:r>
      <w:r>
        <w:rPr>
          <w:lang w:eastAsia="zh-CN"/>
        </w:rPr>
        <w:t xml:space="preserve"> : </w:t>
      </w:r>
      <w:r>
        <w:rPr>
          <w:lang w:eastAsia="zh-CN"/>
        </w:rPr>
        <w:t>草稿保存成功，工单状态为</w:t>
      </w:r>
      <w:r>
        <w:rPr>
          <w:lang w:eastAsia="zh-CN"/>
        </w:rPr>
        <w:t>"</w:t>
      </w:r>
      <w:r>
        <w:rPr>
          <w:lang w:eastAsia="zh-CN"/>
        </w:rPr>
        <w:t>草稿</w:t>
      </w:r>
      <w:r>
        <w:rPr>
          <w:lang w:eastAsia="zh-CN"/>
        </w:rPr>
        <w:t>"</w:t>
      </w:r>
    </w:p>
    <w:p w14:paraId="0250FD55" w14:textId="77777777" w:rsidR="00961BC8" w:rsidRDefault="00000000">
      <w:pPr>
        <w:pStyle w:val="a0"/>
        <w:spacing w:before="20" w:after="20"/>
        <w:ind w:left="454"/>
      </w:pPr>
      <w:r>
        <w:rPr>
          <w:b/>
        </w:rPr>
        <w:t>业务规则</w:t>
      </w:r>
      <w:r>
        <w:t xml:space="preserve"> :</w:t>
      </w:r>
    </w:p>
    <w:p w14:paraId="781361D2" w14:textId="77777777" w:rsidR="00961BC8" w:rsidRDefault="00000000">
      <w:pPr>
        <w:pStyle w:val="20"/>
        <w:spacing w:before="20" w:after="20"/>
        <w:ind w:left="907"/>
        <w:rPr>
          <w:lang w:eastAsia="zh-CN"/>
        </w:rPr>
      </w:pPr>
      <w:r>
        <w:rPr>
          <w:lang w:eastAsia="zh-CN"/>
        </w:rPr>
        <w:t>草稿可多次编辑、可删除</w:t>
      </w:r>
    </w:p>
    <w:p w14:paraId="1A9C9B1F" w14:textId="77777777" w:rsidR="00961BC8" w:rsidRDefault="00000000">
      <w:pPr>
        <w:keepNext/>
        <w:spacing w:before="120"/>
      </w:pPr>
      <w:r>
        <w:rPr>
          <w:b/>
        </w:rPr>
        <w:t xml:space="preserve">3.2.2 </w:t>
      </w:r>
      <w:r>
        <w:rPr>
          <w:b/>
        </w:rPr>
        <w:t>提交上报</w:t>
      </w:r>
    </w:p>
    <w:p w14:paraId="04F7B8FA" w14:textId="77777777" w:rsidR="00961BC8" w:rsidRDefault="00000000">
      <w:pPr>
        <w:pStyle w:val="a0"/>
        <w:spacing w:before="20" w:after="20"/>
        <w:ind w:left="454"/>
        <w:rPr>
          <w:lang w:eastAsia="zh-CN"/>
        </w:rPr>
      </w:pPr>
      <w:r>
        <w:rPr>
          <w:b/>
          <w:lang w:eastAsia="zh-CN"/>
        </w:rPr>
        <w:t>功能描述</w:t>
      </w:r>
      <w:r>
        <w:rPr>
          <w:lang w:eastAsia="zh-CN"/>
        </w:rPr>
        <w:t xml:space="preserve"> : </w:t>
      </w:r>
      <w:r>
        <w:rPr>
          <w:lang w:eastAsia="zh-CN"/>
        </w:rPr>
        <w:t>报修人将草稿工单正式提交，工单进入管理员处理队列</w:t>
      </w:r>
    </w:p>
    <w:p w14:paraId="2E7FF197" w14:textId="77777777" w:rsidR="00961BC8" w:rsidRDefault="00000000">
      <w:pPr>
        <w:pStyle w:val="a0"/>
        <w:spacing w:before="20" w:after="20"/>
        <w:ind w:left="454"/>
      </w:pPr>
      <w:r>
        <w:rPr>
          <w:b/>
        </w:rPr>
        <w:t>输入</w:t>
      </w:r>
      <w:r>
        <w:t xml:space="preserve"> : </w:t>
      </w:r>
      <w:r>
        <w:t>草稿工单</w:t>
      </w:r>
      <w:r>
        <w:t>ID</w:t>
      </w:r>
    </w:p>
    <w:p w14:paraId="7D63EC1E" w14:textId="77777777" w:rsidR="00961BC8" w:rsidRDefault="00000000">
      <w:pPr>
        <w:pStyle w:val="a0"/>
        <w:spacing w:before="20" w:after="20"/>
        <w:ind w:left="454"/>
        <w:rPr>
          <w:lang w:eastAsia="zh-CN"/>
        </w:rPr>
      </w:pPr>
      <w:r>
        <w:rPr>
          <w:b/>
          <w:lang w:eastAsia="zh-CN"/>
        </w:rPr>
        <w:t>输出</w:t>
      </w:r>
      <w:r>
        <w:rPr>
          <w:lang w:eastAsia="zh-CN"/>
        </w:rPr>
        <w:t xml:space="preserve"> : </w:t>
      </w:r>
      <w:r>
        <w:rPr>
          <w:lang w:eastAsia="zh-CN"/>
        </w:rPr>
        <w:t>工单状态变更为</w:t>
      </w:r>
      <w:r>
        <w:rPr>
          <w:lang w:eastAsia="zh-CN"/>
        </w:rPr>
        <w:t>"</w:t>
      </w:r>
      <w:r>
        <w:rPr>
          <w:lang w:eastAsia="zh-CN"/>
        </w:rPr>
        <w:t>已上报</w:t>
      </w:r>
      <w:r>
        <w:rPr>
          <w:lang w:eastAsia="zh-CN"/>
        </w:rPr>
        <w:t>"</w:t>
      </w:r>
      <w:r>
        <w:rPr>
          <w:lang w:eastAsia="zh-CN"/>
        </w:rPr>
        <w:t>；触发管理员端实时提醒</w:t>
      </w:r>
    </w:p>
    <w:p w14:paraId="7D6638ED" w14:textId="77777777" w:rsidR="00961BC8" w:rsidRDefault="00000000">
      <w:pPr>
        <w:pStyle w:val="a0"/>
        <w:spacing w:before="20" w:after="20"/>
        <w:ind w:left="454"/>
      </w:pPr>
      <w:r>
        <w:rPr>
          <w:b/>
        </w:rPr>
        <w:t>业务规则</w:t>
      </w:r>
      <w:r>
        <w:t xml:space="preserve"> :</w:t>
      </w:r>
    </w:p>
    <w:p w14:paraId="55A2CA04" w14:textId="77777777" w:rsidR="00961BC8" w:rsidRDefault="00000000">
      <w:pPr>
        <w:pStyle w:val="20"/>
        <w:spacing w:before="20" w:after="20"/>
        <w:ind w:left="907"/>
        <w:rPr>
          <w:lang w:eastAsia="zh-CN"/>
        </w:rPr>
      </w:pPr>
      <w:r>
        <w:rPr>
          <w:lang w:eastAsia="zh-CN"/>
        </w:rPr>
        <w:t>提交前校验必填项（描述、紧急程度）</w:t>
      </w:r>
    </w:p>
    <w:p w14:paraId="612CE746" w14:textId="77777777" w:rsidR="00961BC8" w:rsidRDefault="00000000">
      <w:pPr>
        <w:pStyle w:val="20"/>
        <w:spacing w:before="20" w:after="20"/>
        <w:ind w:left="907"/>
        <w:rPr>
          <w:lang w:eastAsia="zh-CN"/>
        </w:rPr>
      </w:pPr>
      <w:r>
        <w:rPr>
          <w:lang w:eastAsia="zh-CN"/>
        </w:rPr>
        <w:lastRenderedPageBreak/>
        <w:t>提交后报修人不可修改工单内容</w:t>
      </w:r>
    </w:p>
    <w:p w14:paraId="12B150E2" w14:textId="77777777" w:rsidR="00961BC8" w:rsidRDefault="00000000">
      <w:pPr>
        <w:pStyle w:val="20"/>
        <w:spacing w:before="20" w:after="20"/>
        <w:ind w:left="907"/>
      </w:pPr>
      <w:r>
        <w:t>提交时记录提交时间戳</w:t>
      </w:r>
    </w:p>
    <w:p w14:paraId="3778A985" w14:textId="77777777" w:rsidR="00961BC8" w:rsidRDefault="00000000">
      <w:pPr>
        <w:keepNext/>
        <w:spacing w:before="120"/>
        <w:rPr>
          <w:lang w:eastAsia="zh-CN"/>
        </w:rPr>
      </w:pPr>
      <w:r>
        <w:rPr>
          <w:b/>
          <w:lang w:eastAsia="zh-CN"/>
        </w:rPr>
        <w:t xml:space="preserve">3.2.3 </w:t>
      </w:r>
      <w:r>
        <w:rPr>
          <w:b/>
          <w:lang w:eastAsia="zh-CN"/>
        </w:rPr>
        <w:t>查看工单列表（用户端）</w:t>
      </w:r>
    </w:p>
    <w:p w14:paraId="2B0C2EBB" w14:textId="77777777" w:rsidR="00961BC8" w:rsidRDefault="00000000">
      <w:pPr>
        <w:pStyle w:val="a0"/>
        <w:spacing w:before="20" w:after="20"/>
        <w:ind w:left="454"/>
        <w:rPr>
          <w:lang w:eastAsia="zh-CN"/>
        </w:rPr>
      </w:pPr>
      <w:r>
        <w:rPr>
          <w:b/>
          <w:lang w:eastAsia="zh-CN"/>
        </w:rPr>
        <w:t>功能描述</w:t>
      </w:r>
      <w:r>
        <w:rPr>
          <w:lang w:eastAsia="zh-CN"/>
        </w:rPr>
        <w:t xml:space="preserve"> : </w:t>
      </w:r>
      <w:r>
        <w:rPr>
          <w:lang w:eastAsia="zh-CN"/>
        </w:rPr>
        <w:t>报修人查看自己提交的所有工单列表</w:t>
      </w:r>
    </w:p>
    <w:p w14:paraId="0D69867E" w14:textId="77777777" w:rsidR="00961BC8" w:rsidRDefault="00000000">
      <w:pPr>
        <w:pStyle w:val="a0"/>
        <w:spacing w:before="20" w:after="20"/>
        <w:ind w:left="454"/>
        <w:rPr>
          <w:lang w:eastAsia="zh-CN"/>
        </w:rPr>
      </w:pPr>
      <w:r>
        <w:rPr>
          <w:b/>
          <w:lang w:eastAsia="zh-CN"/>
        </w:rPr>
        <w:t>输入</w:t>
      </w:r>
      <w:r>
        <w:rPr>
          <w:lang w:eastAsia="zh-CN"/>
        </w:rPr>
        <w:t xml:space="preserve"> : </w:t>
      </w:r>
      <w:r>
        <w:rPr>
          <w:lang w:eastAsia="zh-CN"/>
        </w:rPr>
        <w:t>状态筛选（全部</w:t>
      </w:r>
      <w:r>
        <w:rPr>
          <w:lang w:eastAsia="zh-CN"/>
        </w:rPr>
        <w:t>/</w:t>
      </w:r>
      <w:r>
        <w:rPr>
          <w:lang w:eastAsia="zh-CN"/>
        </w:rPr>
        <w:t>草稿</w:t>
      </w:r>
      <w:r>
        <w:rPr>
          <w:lang w:eastAsia="zh-CN"/>
        </w:rPr>
        <w:t>/</w:t>
      </w:r>
      <w:r>
        <w:rPr>
          <w:lang w:eastAsia="zh-CN"/>
        </w:rPr>
        <w:t>已上报</w:t>
      </w:r>
      <w:r>
        <w:rPr>
          <w:lang w:eastAsia="zh-CN"/>
        </w:rPr>
        <w:t>/</w:t>
      </w:r>
      <w:r>
        <w:rPr>
          <w:lang w:eastAsia="zh-CN"/>
        </w:rPr>
        <w:t>已阅</w:t>
      </w:r>
      <w:r>
        <w:rPr>
          <w:lang w:eastAsia="zh-CN"/>
        </w:rPr>
        <w:t>/</w:t>
      </w:r>
      <w:r>
        <w:rPr>
          <w:lang w:eastAsia="zh-CN"/>
        </w:rPr>
        <w:t>处理中</w:t>
      </w:r>
      <w:r>
        <w:rPr>
          <w:lang w:eastAsia="zh-CN"/>
        </w:rPr>
        <w:t>/</w:t>
      </w:r>
      <w:r>
        <w:rPr>
          <w:lang w:eastAsia="zh-CN"/>
        </w:rPr>
        <w:t>已处理</w:t>
      </w:r>
      <w:r>
        <w:rPr>
          <w:lang w:eastAsia="zh-CN"/>
        </w:rPr>
        <w:t>/</w:t>
      </w:r>
      <w:r>
        <w:rPr>
          <w:lang w:eastAsia="zh-CN"/>
        </w:rPr>
        <w:t>已退回）</w:t>
      </w:r>
    </w:p>
    <w:p w14:paraId="245938FC" w14:textId="77777777" w:rsidR="00961BC8" w:rsidRDefault="00000000">
      <w:pPr>
        <w:pStyle w:val="a0"/>
        <w:spacing w:before="20" w:after="20"/>
        <w:ind w:left="454"/>
        <w:rPr>
          <w:lang w:eastAsia="zh-CN"/>
        </w:rPr>
      </w:pPr>
      <w:r>
        <w:rPr>
          <w:b/>
          <w:lang w:eastAsia="zh-CN"/>
        </w:rPr>
        <w:t>输出</w:t>
      </w:r>
      <w:r>
        <w:rPr>
          <w:lang w:eastAsia="zh-CN"/>
        </w:rPr>
        <w:t xml:space="preserve"> : </w:t>
      </w:r>
      <w:r>
        <w:rPr>
          <w:lang w:eastAsia="zh-CN"/>
        </w:rPr>
        <w:t>工单列表（工单号、描述摘要、状态、提交时间）</w:t>
      </w:r>
    </w:p>
    <w:p w14:paraId="0DEBF1A5" w14:textId="77777777" w:rsidR="00961BC8" w:rsidRDefault="00000000">
      <w:pPr>
        <w:pStyle w:val="a0"/>
        <w:spacing w:before="20" w:after="20"/>
        <w:ind w:left="454"/>
      </w:pPr>
      <w:r>
        <w:rPr>
          <w:b/>
        </w:rPr>
        <w:t>业务规则</w:t>
      </w:r>
      <w:r>
        <w:t xml:space="preserve"> :</w:t>
      </w:r>
    </w:p>
    <w:p w14:paraId="2FA1EF1B" w14:textId="77777777" w:rsidR="00961BC8" w:rsidRDefault="00000000">
      <w:pPr>
        <w:pStyle w:val="20"/>
        <w:spacing w:before="20" w:after="20"/>
        <w:ind w:left="907"/>
        <w:rPr>
          <w:lang w:eastAsia="zh-CN"/>
        </w:rPr>
      </w:pPr>
      <w:r>
        <w:rPr>
          <w:lang w:eastAsia="zh-CN"/>
        </w:rPr>
        <w:t>仅展示当前用户提交的工单，不展示他人工单</w:t>
      </w:r>
    </w:p>
    <w:p w14:paraId="725EA012" w14:textId="77777777" w:rsidR="00961BC8" w:rsidRDefault="00000000">
      <w:pPr>
        <w:keepNext/>
        <w:spacing w:before="120"/>
        <w:rPr>
          <w:lang w:eastAsia="zh-CN"/>
        </w:rPr>
      </w:pPr>
      <w:r>
        <w:rPr>
          <w:b/>
          <w:lang w:eastAsia="zh-CN"/>
        </w:rPr>
        <w:t xml:space="preserve">3.2.4 </w:t>
      </w:r>
      <w:r>
        <w:rPr>
          <w:b/>
          <w:lang w:eastAsia="zh-CN"/>
        </w:rPr>
        <w:t>查看工单详情（用户端）</w:t>
      </w:r>
    </w:p>
    <w:p w14:paraId="332FB466" w14:textId="77777777" w:rsidR="00961BC8" w:rsidRDefault="00000000">
      <w:pPr>
        <w:pStyle w:val="a0"/>
        <w:spacing w:before="20" w:after="20"/>
        <w:ind w:left="454"/>
        <w:rPr>
          <w:lang w:eastAsia="zh-CN"/>
        </w:rPr>
      </w:pPr>
      <w:r>
        <w:rPr>
          <w:b/>
          <w:lang w:eastAsia="zh-CN"/>
        </w:rPr>
        <w:t>功能描述</w:t>
      </w:r>
      <w:r>
        <w:rPr>
          <w:lang w:eastAsia="zh-CN"/>
        </w:rPr>
        <w:t xml:space="preserve"> : </w:t>
      </w:r>
      <w:r>
        <w:rPr>
          <w:lang w:eastAsia="zh-CN"/>
        </w:rPr>
        <w:t>报修人查看单个工单的完整信息及处理时间轴</w:t>
      </w:r>
    </w:p>
    <w:p w14:paraId="48286939" w14:textId="77777777" w:rsidR="00961BC8" w:rsidRDefault="00000000">
      <w:pPr>
        <w:pStyle w:val="a0"/>
        <w:spacing w:before="20" w:after="20"/>
        <w:ind w:left="454"/>
      </w:pPr>
      <w:r>
        <w:rPr>
          <w:b/>
        </w:rPr>
        <w:t>输入</w:t>
      </w:r>
      <w:r>
        <w:t xml:space="preserve"> : </w:t>
      </w:r>
      <w:r>
        <w:t>工单</w:t>
      </w:r>
      <w:r>
        <w:t>ID</w:t>
      </w:r>
    </w:p>
    <w:p w14:paraId="51598413" w14:textId="77777777" w:rsidR="00961BC8" w:rsidRDefault="00000000">
      <w:pPr>
        <w:pStyle w:val="a0"/>
        <w:spacing w:before="20" w:after="20"/>
        <w:ind w:left="454"/>
        <w:rPr>
          <w:lang w:eastAsia="zh-CN"/>
        </w:rPr>
      </w:pPr>
      <w:r>
        <w:rPr>
          <w:b/>
          <w:lang w:eastAsia="zh-CN"/>
        </w:rPr>
        <w:t>输出</w:t>
      </w:r>
      <w:r>
        <w:rPr>
          <w:lang w:eastAsia="zh-CN"/>
        </w:rPr>
        <w:t xml:space="preserve"> : </w:t>
      </w:r>
      <w:r>
        <w:rPr>
          <w:lang w:eastAsia="zh-CN"/>
        </w:rPr>
        <w:t>工单完整信息</w:t>
      </w:r>
      <w:r>
        <w:rPr>
          <w:lang w:eastAsia="zh-CN"/>
        </w:rPr>
        <w:t xml:space="preserve"> + </w:t>
      </w:r>
      <w:r>
        <w:rPr>
          <w:lang w:eastAsia="zh-CN"/>
        </w:rPr>
        <w:t>操作时间轴日志</w:t>
      </w:r>
    </w:p>
    <w:p w14:paraId="722CBAF8" w14:textId="77777777" w:rsidR="00961BC8" w:rsidRDefault="00000000">
      <w:pPr>
        <w:pStyle w:val="a0"/>
        <w:spacing w:before="20" w:after="20"/>
        <w:ind w:left="454"/>
      </w:pPr>
      <w:r>
        <w:rPr>
          <w:b/>
        </w:rPr>
        <w:t>业务规则</w:t>
      </w:r>
      <w:r>
        <w:t xml:space="preserve"> :</w:t>
      </w:r>
    </w:p>
    <w:p w14:paraId="390DB5C7" w14:textId="77777777" w:rsidR="00961BC8" w:rsidRDefault="00000000">
      <w:pPr>
        <w:pStyle w:val="20"/>
        <w:spacing w:before="20" w:after="20"/>
        <w:ind w:left="907"/>
        <w:rPr>
          <w:lang w:eastAsia="zh-CN"/>
        </w:rPr>
      </w:pPr>
      <w:r>
        <w:rPr>
          <w:lang w:eastAsia="zh-CN"/>
        </w:rPr>
        <w:t>时间轴记录所有状态变更（操作人、操作时间、操作类型、备注）</w:t>
      </w:r>
    </w:p>
    <w:p w14:paraId="5E036C88" w14:textId="77777777" w:rsidR="00961BC8" w:rsidRDefault="00961BC8">
      <w:pPr>
        <w:pBdr>
          <w:bottom w:val="single" w:sz="6" w:space="1" w:color="auto"/>
        </w:pBdr>
        <w:spacing w:before="60" w:after="60"/>
        <w:rPr>
          <w:lang w:eastAsia="zh-CN"/>
        </w:rPr>
      </w:pPr>
    </w:p>
    <w:p w14:paraId="4467840F" w14:textId="77777777" w:rsidR="00961BC8" w:rsidRDefault="00000000">
      <w:pPr>
        <w:keepNext/>
        <w:spacing w:before="160" w:after="60"/>
        <w:rPr>
          <w:lang w:eastAsia="zh-CN"/>
        </w:rPr>
      </w:pPr>
      <w:r>
        <w:rPr>
          <w:b/>
          <w:sz w:val="28"/>
          <w:lang w:eastAsia="zh-CN"/>
        </w:rPr>
        <w:t xml:space="preserve">3.3 </w:t>
      </w:r>
      <w:r>
        <w:rPr>
          <w:b/>
          <w:sz w:val="28"/>
          <w:lang w:eastAsia="zh-CN"/>
        </w:rPr>
        <w:t>工单处理模块（管理后台）</w:t>
      </w:r>
    </w:p>
    <w:p w14:paraId="52420771" w14:textId="77777777" w:rsidR="00961BC8" w:rsidRDefault="00000000">
      <w:pPr>
        <w:keepNext/>
        <w:spacing w:before="120"/>
      </w:pPr>
      <w:r>
        <w:rPr>
          <w:b/>
        </w:rPr>
        <w:t xml:space="preserve">3.3.1 </w:t>
      </w:r>
      <w:r>
        <w:rPr>
          <w:b/>
        </w:rPr>
        <w:t>工单列表</w:t>
      </w:r>
    </w:p>
    <w:p w14:paraId="4A246BA4" w14:textId="77777777" w:rsidR="00961BC8" w:rsidRDefault="00000000">
      <w:pPr>
        <w:pStyle w:val="a0"/>
        <w:spacing w:before="20" w:after="20"/>
        <w:ind w:left="454"/>
        <w:rPr>
          <w:lang w:eastAsia="zh-CN"/>
        </w:rPr>
      </w:pPr>
      <w:r>
        <w:rPr>
          <w:b/>
          <w:lang w:eastAsia="zh-CN"/>
        </w:rPr>
        <w:t>功能描述</w:t>
      </w:r>
      <w:r>
        <w:rPr>
          <w:lang w:eastAsia="zh-CN"/>
        </w:rPr>
        <w:t xml:space="preserve"> : </w:t>
      </w:r>
      <w:r>
        <w:rPr>
          <w:lang w:eastAsia="zh-CN"/>
        </w:rPr>
        <w:t>管理员后台展示企业内所有报修工单，支持多维度筛选和排序</w:t>
      </w:r>
    </w:p>
    <w:p w14:paraId="72425A80" w14:textId="77777777" w:rsidR="00961BC8" w:rsidRDefault="00000000">
      <w:pPr>
        <w:pStyle w:val="a0"/>
        <w:spacing w:before="20" w:after="20"/>
        <w:ind w:left="454"/>
        <w:rPr>
          <w:lang w:eastAsia="zh-CN"/>
        </w:rPr>
      </w:pPr>
      <w:r>
        <w:rPr>
          <w:b/>
          <w:lang w:eastAsia="zh-CN"/>
        </w:rPr>
        <w:t>输入</w:t>
      </w:r>
      <w:r>
        <w:rPr>
          <w:lang w:eastAsia="zh-CN"/>
        </w:rPr>
        <w:t xml:space="preserve"> : </w:t>
      </w:r>
      <w:r>
        <w:rPr>
          <w:lang w:eastAsia="zh-CN"/>
        </w:rPr>
        <w:t>筛选条件（状态、时间范围、报修人）</w:t>
      </w:r>
    </w:p>
    <w:p w14:paraId="7696DE3A" w14:textId="77777777" w:rsidR="00961BC8" w:rsidRDefault="00000000">
      <w:pPr>
        <w:pStyle w:val="a0"/>
        <w:spacing w:before="20" w:after="20"/>
        <w:ind w:left="454"/>
        <w:rPr>
          <w:lang w:eastAsia="zh-CN"/>
        </w:rPr>
      </w:pPr>
      <w:r>
        <w:rPr>
          <w:b/>
          <w:lang w:eastAsia="zh-CN"/>
        </w:rPr>
        <w:t>输出</w:t>
      </w:r>
      <w:r>
        <w:rPr>
          <w:lang w:eastAsia="zh-CN"/>
        </w:rPr>
        <w:t xml:space="preserve"> : </w:t>
      </w:r>
      <w:r>
        <w:rPr>
          <w:lang w:eastAsia="zh-CN"/>
        </w:rPr>
        <w:t>工单列表（工单号、报修人、描述摘要、状态、提交时间）</w:t>
      </w:r>
    </w:p>
    <w:p w14:paraId="14D84F7C" w14:textId="77777777" w:rsidR="00961BC8" w:rsidRDefault="00000000">
      <w:pPr>
        <w:pStyle w:val="a0"/>
        <w:spacing w:before="20" w:after="20"/>
        <w:ind w:left="454"/>
      </w:pPr>
      <w:r>
        <w:rPr>
          <w:b/>
        </w:rPr>
        <w:t>业务规则</w:t>
      </w:r>
      <w:r>
        <w:t xml:space="preserve"> :</w:t>
      </w:r>
    </w:p>
    <w:p w14:paraId="496DF7A0" w14:textId="77777777" w:rsidR="00961BC8" w:rsidRDefault="00000000">
      <w:pPr>
        <w:pStyle w:val="20"/>
        <w:spacing w:before="20" w:after="20"/>
        <w:ind w:left="907"/>
        <w:rPr>
          <w:lang w:eastAsia="zh-CN"/>
        </w:rPr>
      </w:pPr>
      <w:r>
        <w:rPr>
          <w:lang w:eastAsia="zh-CN"/>
        </w:rPr>
        <w:t>默认按提交时间倒序排列</w:t>
      </w:r>
    </w:p>
    <w:p w14:paraId="1AC19C14" w14:textId="77777777" w:rsidR="00961BC8" w:rsidRDefault="00000000">
      <w:pPr>
        <w:pStyle w:val="20"/>
        <w:spacing w:before="20" w:after="20"/>
        <w:ind w:left="907"/>
        <w:rPr>
          <w:lang w:eastAsia="zh-CN"/>
        </w:rPr>
      </w:pPr>
      <w:r>
        <w:rPr>
          <w:lang w:eastAsia="zh-CN"/>
        </w:rPr>
        <w:t>紧急工单在列表中高亮标识</w:t>
      </w:r>
    </w:p>
    <w:p w14:paraId="108D74C6" w14:textId="77777777" w:rsidR="00961BC8" w:rsidRDefault="00000000">
      <w:pPr>
        <w:pStyle w:val="20"/>
        <w:spacing w:before="20" w:after="20"/>
        <w:ind w:left="907"/>
      </w:pPr>
      <w:r>
        <w:t>支持分页，每页</w:t>
      </w:r>
      <w:r>
        <w:t>20</w:t>
      </w:r>
      <w:r>
        <w:t>条</w:t>
      </w:r>
    </w:p>
    <w:p w14:paraId="1DC58AAD" w14:textId="77777777" w:rsidR="00961BC8" w:rsidRDefault="00000000">
      <w:pPr>
        <w:keepNext/>
        <w:spacing w:before="120"/>
      </w:pPr>
      <w:r>
        <w:rPr>
          <w:b/>
        </w:rPr>
        <w:t xml:space="preserve">3.3.2 </w:t>
      </w:r>
      <w:r>
        <w:rPr>
          <w:b/>
        </w:rPr>
        <w:t>状态流转</w:t>
      </w:r>
    </w:p>
    <w:p w14:paraId="3E65D1E9" w14:textId="77777777" w:rsidR="00961BC8" w:rsidRDefault="00000000">
      <w:pPr>
        <w:rPr>
          <w:lang w:eastAsia="zh-CN"/>
        </w:rPr>
      </w:pPr>
      <w:r>
        <w:rPr>
          <w:lang w:eastAsia="zh-CN"/>
        </w:rPr>
        <w:t>工单状态流转规则如下表所示：</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2268"/>
        <w:gridCol w:w="2268"/>
      </w:tblGrid>
      <w:tr w:rsidR="00961BC8" w14:paraId="56C62C62" w14:textId="77777777">
        <w:trPr>
          <w:jc w:val="center"/>
        </w:trPr>
        <w:tc>
          <w:tcPr>
            <w:tcW w:w="2268" w:type="dxa"/>
            <w:shd w:val="clear" w:color="auto" w:fill="D9D9D9"/>
            <w:tcMar>
              <w:top w:w="40" w:type="dxa"/>
              <w:left w:w="80" w:type="dxa"/>
              <w:bottom w:w="40" w:type="dxa"/>
              <w:right w:w="80" w:type="dxa"/>
            </w:tcMar>
            <w:vAlign w:val="center"/>
          </w:tcPr>
          <w:p w14:paraId="6332A0EC" w14:textId="77777777" w:rsidR="00961BC8" w:rsidRDefault="00000000">
            <w:pPr>
              <w:spacing w:before="20" w:after="20" w:line="276" w:lineRule="auto"/>
              <w:jc w:val="center"/>
            </w:pPr>
            <w:r>
              <w:rPr>
                <w:rFonts w:ascii="宋体" w:hAnsi="宋体"/>
                <w:b/>
                <w:sz w:val="21"/>
              </w:rPr>
              <w:t>当前状态</w:t>
            </w:r>
          </w:p>
        </w:tc>
        <w:tc>
          <w:tcPr>
            <w:tcW w:w="2268" w:type="dxa"/>
            <w:shd w:val="clear" w:color="auto" w:fill="D9D9D9"/>
            <w:tcMar>
              <w:top w:w="40" w:type="dxa"/>
              <w:left w:w="80" w:type="dxa"/>
              <w:bottom w:w="40" w:type="dxa"/>
              <w:right w:w="80" w:type="dxa"/>
            </w:tcMar>
            <w:vAlign w:val="center"/>
          </w:tcPr>
          <w:p w14:paraId="2854704D" w14:textId="77777777" w:rsidR="00961BC8" w:rsidRDefault="00000000">
            <w:pPr>
              <w:spacing w:before="20" w:after="20" w:line="276" w:lineRule="auto"/>
              <w:jc w:val="center"/>
            </w:pPr>
            <w:r>
              <w:rPr>
                <w:rFonts w:ascii="宋体" w:hAnsi="宋体"/>
                <w:b/>
                <w:sz w:val="21"/>
              </w:rPr>
              <w:t>可执行操作</w:t>
            </w:r>
          </w:p>
        </w:tc>
        <w:tc>
          <w:tcPr>
            <w:tcW w:w="2268" w:type="dxa"/>
            <w:shd w:val="clear" w:color="auto" w:fill="D9D9D9"/>
            <w:tcMar>
              <w:top w:w="40" w:type="dxa"/>
              <w:left w:w="80" w:type="dxa"/>
              <w:bottom w:w="40" w:type="dxa"/>
              <w:right w:w="80" w:type="dxa"/>
            </w:tcMar>
            <w:vAlign w:val="center"/>
          </w:tcPr>
          <w:p w14:paraId="4A650965" w14:textId="77777777" w:rsidR="00961BC8" w:rsidRDefault="00000000">
            <w:pPr>
              <w:spacing w:before="20" w:after="20" w:line="276" w:lineRule="auto"/>
              <w:jc w:val="center"/>
            </w:pPr>
            <w:r>
              <w:rPr>
                <w:rFonts w:ascii="宋体" w:hAnsi="宋体"/>
                <w:b/>
                <w:sz w:val="21"/>
              </w:rPr>
              <w:t>目标状态</w:t>
            </w:r>
          </w:p>
        </w:tc>
        <w:tc>
          <w:tcPr>
            <w:tcW w:w="2268" w:type="dxa"/>
            <w:shd w:val="clear" w:color="auto" w:fill="D9D9D9"/>
            <w:tcMar>
              <w:top w:w="40" w:type="dxa"/>
              <w:left w:w="80" w:type="dxa"/>
              <w:bottom w:w="40" w:type="dxa"/>
              <w:right w:w="80" w:type="dxa"/>
            </w:tcMar>
            <w:vAlign w:val="center"/>
          </w:tcPr>
          <w:p w14:paraId="21265636" w14:textId="77777777" w:rsidR="00961BC8" w:rsidRDefault="00000000">
            <w:pPr>
              <w:spacing w:before="20" w:after="20" w:line="276" w:lineRule="auto"/>
              <w:jc w:val="center"/>
            </w:pPr>
            <w:r>
              <w:rPr>
                <w:rFonts w:ascii="宋体" w:hAnsi="宋体"/>
                <w:b/>
                <w:sz w:val="21"/>
              </w:rPr>
              <w:t>触发条件 / 约束</w:t>
            </w:r>
          </w:p>
        </w:tc>
      </w:tr>
      <w:tr w:rsidR="00961BC8" w14:paraId="1BD5194F" w14:textId="77777777">
        <w:trPr>
          <w:jc w:val="center"/>
        </w:trPr>
        <w:tc>
          <w:tcPr>
            <w:tcW w:w="2268" w:type="dxa"/>
            <w:tcMar>
              <w:top w:w="40" w:type="dxa"/>
              <w:left w:w="80" w:type="dxa"/>
              <w:bottom w:w="40" w:type="dxa"/>
              <w:right w:w="80" w:type="dxa"/>
            </w:tcMar>
            <w:vAlign w:val="center"/>
          </w:tcPr>
          <w:p w14:paraId="0BA1927B" w14:textId="77777777" w:rsidR="00961BC8" w:rsidRDefault="00000000">
            <w:pPr>
              <w:spacing w:before="20" w:after="20" w:line="276" w:lineRule="auto"/>
            </w:pPr>
            <w:r>
              <w:rPr>
                <w:sz w:val="21"/>
              </w:rPr>
              <w:lastRenderedPageBreak/>
              <w:t>草稿</w:t>
            </w:r>
          </w:p>
        </w:tc>
        <w:tc>
          <w:tcPr>
            <w:tcW w:w="2268" w:type="dxa"/>
            <w:tcMar>
              <w:top w:w="40" w:type="dxa"/>
              <w:left w:w="80" w:type="dxa"/>
              <w:bottom w:w="40" w:type="dxa"/>
              <w:right w:w="80" w:type="dxa"/>
            </w:tcMar>
            <w:vAlign w:val="center"/>
          </w:tcPr>
          <w:p w14:paraId="507D3B38" w14:textId="77777777" w:rsidR="00961BC8" w:rsidRDefault="00000000">
            <w:pPr>
              <w:spacing w:before="20" w:after="20" w:line="276" w:lineRule="auto"/>
            </w:pPr>
            <w:r>
              <w:rPr>
                <w:sz w:val="21"/>
              </w:rPr>
              <w:t>提交</w:t>
            </w:r>
          </w:p>
        </w:tc>
        <w:tc>
          <w:tcPr>
            <w:tcW w:w="2268" w:type="dxa"/>
            <w:tcMar>
              <w:top w:w="40" w:type="dxa"/>
              <w:left w:w="80" w:type="dxa"/>
              <w:bottom w:w="40" w:type="dxa"/>
              <w:right w:w="80" w:type="dxa"/>
            </w:tcMar>
            <w:vAlign w:val="center"/>
          </w:tcPr>
          <w:p w14:paraId="6F55B892" w14:textId="77777777" w:rsidR="00961BC8" w:rsidRDefault="00000000">
            <w:pPr>
              <w:spacing w:before="20" w:after="20" w:line="276" w:lineRule="auto"/>
            </w:pPr>
            <w:r>
              <w:rPr>
                <w:sz w:val="21"/>
              </w:rPr>
              <w:t>已上报</w:t>
            </w:r>
          </w:p>
        </w:tc>
        <w:tc>
          <w:tcPr>
            <w:tcW w:w="2268" w:type="dxa"/>
            <w:tcMar>
              <w:top w:w="40" w:type="dxa"/>
              <w:left w:w="80" w:type="dxa"/>
              <w:bottom w:w="40" w:type="dxa"/>
              <w:right w:w="80" w:type="dxa"/>
            </w:tcMar>
            <w:vAlign w:val="center"/>
          </w:tcPr>
          <w:p w14:paraId="4696A217" w14:textId="77777777" w:rsidR="00961BC8" w:rsidRDefault="00000000">
            <w:pPr>
              <w:spacing w:before="20" w:after="20" w:line="276" w:lineRule="auto"/>
              <w:rPr>
                <w:lang w:eastAsia="zh-CN"/>
              </w:rPr>
            </w:pPr>
            <w:r>
              <w:rPr>
                <w:sz w:val="21"/>
                <w:lang w:eastAsia="zh-CN"/>
              </w:rPr>
              <w:t>表单必填项（描述、紧急程度）全部完成</w:t>
            </w:r>
          </w:p>
        </w:tc>
      </w:tr>
      <w:tr w:rsidR="00961BC8" w14:paraId="2D041564" w14:textId="77777777">
        <w:trPr>
          <w:jc w:val="center"/>
        </w:trPr>
        <w:tc>
          <w:tcPr>
            <w:tcW w:w="2268" w:type="dxa"/>
            <w:tcMar>
              <w:top w:w="40" w:type="dxa"/>
              <w:left w:w="80" w:type="dxa"/>
              <w:bottom w:w="40" w:type="dxa"/>
              <w:right w:w="80" w:type="dxa"/>
            </w:tcMar>
            <w:vAlign w:val="center"/>
          </w:tcPr>
          <w:p w14:paraId="5938B414" w14:textId="77777777" w:rsidR="00961BC8" w:rsidRDefault="00000000">
            <w:pPr>
              <w:spacing w:before="20" w:after="20" w:line="276" w:lineRule="auto"/>
            </w:pPr>
            <w:r>
              <w:rPr>
                <w:sz w:val="21"/>
              </w:rPr>
              <w:t>已上报</w:t>
            </w:r>
          </w:p>
        </w:tc>
        <w:tc>
          <w:tcPr>
            <w:tcW w:w="2268" w:type="dxa"/>
            <w:tcMar>
              <w:top w:w="40" w:type="dxa"/>
              <w:left w:w="80" w:type="dxa"/>
              <w:bottom w:w="40" w:type="dxa"/>
              <w:right w:w="80" w:type="dxa"/>
            </w:tcMar>
            <w:vAlign w:val="center"/>
          </w:tcPr>
          <w:p w14:paraId="6F614EEF" w14:textId="77777777" w:rsidR="00961BC8" w:rsidRDefault="00000000">
            <w:pPr>
              <w:spacing w:before="20" w:after="20" w:line="276" w:lineRule="auto"/>
            </w:pPr>
            <w:r>
              <w:rPr>
                <w:sz w:val="21"/>
              </w:rPr>
              <w:t>查阅</w:t>
            </w:r>
          </w:p>
        </w:tc>
        <w:tc>
          <w:tcPr>
            <w:tcW w:w="2268" w:type="dxa"/>
            <w:tcMar>
              <w:top w:w="40" w:type="dxa"/>
              <w:left w:w="80" w:type="dxa"/>
              <w:bottom w:w="40" w:type="dxa"/>
              <w:right w:w="80" w:type="dxa"/>
            </w:tcMar>
            <w:vAlign w:val="center"/>
          </w:tcPr>
          <w:p w14:paraId="031E27B4" w14:textId="77777777" w:rsidR="00961BC8" w:rsidRDefault="00000000">
            <w:pPr>
              <w:spacing w:before="20" w:after="20" w:line="276" w:lineRule="auto"/>
            </w:pPr>
            <w:r>
              <w:rPr>
                <w:sz w:val="21"/>
              </w:rPr>
              <w:t>已阅</w:t>
            </w:r>
          </w:p>
        </w:tc>
        <w:tc>
          <w:tcPr>
            <w:tcW w:w="2268" w:type="dxa"/>
            <w:tcMar>
              <w:top w:w="40" w:type="dxa"/>
              <w:left w:w="80" w:type="dxa"/>
              <w:bottom w:w="40" w:type="dxa"/>
              <w:right w:w="80" w:type="dxa"/>
            </w:tcMar>
            <w:vAlign w:val="center"/>
          </w:tcPr>
          <w:p w14:paraId="36E5E80D" w14:textId="77777777" w:rsidR="00961BC8" w:rsidRDefault="00000000">
            <w:pPr>
              <w:spacing w:before="20" w:after="20" w:line="276" w:lineRule="auto"/>
              <w:rPr>
                <w:lang w:eastAsia="zh-CN"/>
              </w:rPr>
            </w:pPr>
            <w:r>
              <w:rPr>
                <w:sz w:val="21"/>
                <w:lang w:eastAsia="zh-CN"/>
              </w:rPr>
              <w:t>管理员点击</w:t>
            </w:r>
            <w:r>
              <w:rPr>
                <w:sz w:val="21"/>
                <w:lang w:eastAsia="zh-CN"/>
              </w:rPr>
              <w:t>"</w:t>
            </w:r>
            <w:r>
              <w:rPr>
                <w:sz w:val="21"/>
                <w:lang w:eastAsia="zh-CN"/>
              </w:rPr>
              <w:t>我已看到</w:t>
            </w:r>
            <w:r>
              <w:rPr>
                <w:sz w:val="21"/>
                <w:lang w:eastAsia="zh-CN"/>
              </w:rPr>
              <w:t>"</w:t>
            </w:r>
            <w:r>
              <w:rPr>
                <w:sz w:val="21"/>
                <w:lang w:eastAsia="zh-CN"/>
              </w:rPr>
              <w:t>按钮</w:t>
            </w:r>
          </w:p>
        </w:tc>
      </w:tr>
      <w:tr w:rsidR="00961BC8" w14:paraId="2263E4A6" w14:textId="77777777">
        <w:trPr>
          <w:jc w:val="center"/>
        </w:trPr>
        <w:tc>
          <w:tcPr>
            <w:tcW w:w="2268" w:type="dxa"/>
            <w:tcMar>
              <w:top w:w="40" w:type="dxa"/>
              <w:left w:w="80" w:type="dxa"/>
              <w:bottom w:w="40" w:type="dxa"/>
              <w:right w:w="80" w:type="dxa"/>
            </w:tcMar>
            <w:vAlign w:val="center"/>
          </w:tcPr>
          <w:p w14:paraId="10B55F91" w14:textId="77777777" w:rsidR="00961BC8" w:rsidRDefault="00000000">
            <w:pPr>
              <w:spacing w:before="20" w:after="20" w:line="276" w:lineRule="auto"/>
            </w:pPr>
            <w:r>
              <w:rPr>
                <w:sz w:val="21"/>
              </w:rPr>
              <w:t>已阅</w:t>
            </w:r>
          </w:p>
        </w:tc>
        <w:tc>
          <w:tcPr>
            <w:tcW w:w="2268" w:type="dxa"/>
            <w:tcMar>
              <w:top w:w="40" w:type="dxa"/>
              <w:left w:w="80" w:type="dxa"/>
              <w:bottom w:w="40" w:type="dxa"/>
              <w:right w:w="80" w:type="dxa"/>
            </w:tcMar>
            <w:vAlign w:val="center"/>
          </w:tcPr>
          <w:p w14:paraId="19200709" w14:textId="77777777" w:rsidR="00961BC8" w:rsidRDefault="00000000">
            <w:pPr>
              <w:spacing w:before="20" w:after="20" w:line="276" w:lineRule="auto"/>
            </w:pPr>
            <w:r>
              <w:rPr>
                <w:sz w:val="21"/>
              </w:rPr>
              <w:t>接单维修</w:t>
            </w:r>
          </w:p>
        </w:tc>
        <w:tc>
          <w:tcPr>
            <w:tcW w:w="2268" w:type="dxa"/>
            <w:tcMar>
              <w:top w:w="40" w:type="dxa"/>
              <w:left w:w="80" w:type="dxa"/>
              <w:bottom w:w="40" w:type="dxa"/>
              <w:right w:w="80" w:type="dxa"/>
            </w:tcMar>
            <w:vAlign w:val="center"/>
          </w:tcPr>
          <w:p w14:paraId="7CBA9113" w14:textId="77777777" w:rsidR="00961BC8" w:rsidRDefault="00000000">
            <w:pPr>
              <w:spacing w:before="20" w:after="20" w:line="276" w:lineRule="auto"/>
            </w:pPr>
            <w:r>
              <w:rPr>
                <w:sz w:val="21"/>
              </w:rPr>
              <w:t>处理中</w:t>
            </w:r>
          </w:p>
        </w:tc>
        <w:tc>
          <w:tcPr>
            <w:tcW w:w="2268" w:type="dxa"/>
            <w:tcMar>
              <w:top w:w="40" w:type="dxa"/>
              <w:left w:w="80" w:type="dxa"/>
              <w:bottom w:w="40" w:type="dxa"/>
              <w:right w:w="80" w:type="dxa"/>
            </w:tcMar>
            <w:vAlign w:val="center"/>
          </w:tcPr>
          <w:p w14:paraId="1C5C7792" w14:textId="77777777" w:rsidR="00961BC8" w:rsidRDefault="00000000">
            <w:pPr>
              <w:spacing w:before="20" w:after="20" w:line="276" w:lineRule="auto"/>
              <w:rPr>
                <w:lang w:eastAsia="zh-CN"/>
              </w:rPr>
            </w:pPr>
            <w:r>
              <w:rPr>
                <w:sz w:val="21"/>
                <w:lang w:eastAsia="zh-CN"/>
              </w:rPr>
              <w:t>管理员确认维修人员已上手</w:t>
            </w:r>
          </w:p>
        </w:tc>
      </w:tr>
      <w:tr w:rsidR="00961BC8" w14:paraId="3ECC1FB7" w14:textId="77777777">
        <w:trPr>
          <w:jc w:val="center"/>
        </w:trPr>
        <w:tc>
          <w:tcPr>
            <w:tcW w:w="2268" w:type="dxa"/>
            <w:tcMar>
              <w:top w:w="40" w:type="dxa"/>
              <w:left w:w="80" w:type="dxa"/>
              <w:bottom w:w="40" w:type="dxa"/>
              <w:right w:w="80" w:type="dxa"/>
            </w:tcMar>
            <w:vAlign w:val="center"/>
          </w:tcPr>
          <w:p w14:paraId="6D476827" w14:textId="77777777" w:rsidR="00961BC8" w:rsidRDefault="00000000">
            <w:pPr>
              <w:spacing w:before="20" w:after="20" w:line="276" w:lineRule="auto"/>
            </w:pPr>
            <w:r>
              <w:rPr>
                <w:sz w:val="21"/>
              </w:rPr>
              <w:t>处理中</w:t>
            </w:r>
          </w:p>
        </w:tc>
        <w:tc>
          <w:tcPr>
            <w:tcW w:w="2268" w:type="dxa"/>
            <w:tcMar>
              <w:top w:w="40" w:type="dxa"/>
              <w:left w:w="80" w:type="dxa"/>
              <w:bottom w:w="40" w:type="dxa"/>
              <w:right w:w="80" w:type="dxa"/>
            </w:tcMar>
            <w:vAlign w:val="center"/>
          </w:tcPr>
          <w:p w14:paraId="677394AE" w14:textId="77777777" w:rsidR="00961BC8" w:rsidRDefault="00000000">
            <w:pPr>
              <w:spacing w:before="20" w:after="20" w:line="276" w:lineRule="auto"/>
            </w:pPr>
            <w:r>
              <w:rPr>
                <w:sz w:val="21"/>
              </w:rPr>
              <w:t>完工</w:t>
            </w:r>
          </w:p>
        </w:tc>
        <w:tc>
          <w:tcPr>
            <w:tcW w:w="2268" w:type="dxa"/>
            <w:tcMar>
              <w:top w:w="40" w:type="dxa"/>
              <w:left w:w="80" w:type="dxa"/>
              <w:bottom w:w="40" w:type="dxa"/>
              <w:right w:w="80" w:type="dxa"/>
            </w:tcMar>
            <w:vAlign w:val="center"/>
          </w:tcPr>
          <w:p w14:paraId="581BC26F" w14:textId="77777777" w:rsidR="00961BC8" w:rsidRDefault="00000000">
            <w:pPr>
              <w:spacing w:before="20" w:after="20" w:line="276" w:lineRule="auto"/>
            </w:pPr>
            <w:r>
              <w:rPr>
                <w:sz w:val="21"/>
              </w:rPr>
              <w:t>已处理</w:t>
            </w:r>
          </w:p>
        </w:tc>
        <w:tc>
          <w:tcPr>
            <w:tcW w:w="2268" w:type="dxa"/>
            <w:tcMar>
              <w:top w:w="40" w:type="dxa"/>
              <w:left w:w="80" w:type="dxa"/>
              <w:bottom w:w="40" w:type="dxa"/>
              <w:right w:w="80" w:type="dxa"/>
            </w:tcMar>
            <w:vAlign w:val="center"/>
          </w:tcPr>
          <w:p w14:paraId="3BFEF364" w14:textId="77777777" w:rsidR="00961BC8" w:rsidRDefault="00000000">
            <w:pPr>
              <w:spacing w:before="20" w:after="20" w:line="276" w:lineRule="auto"/>
              <w:rPr>
                <w:lang w:eastAsia="zh-CN"/>
              </w:rPr>
            </w:pPr>
            <w:r>
              <w:rPr>
                <w:sz w:val="21"/>
                <w:lang w:eastAsia="zh-CN"/>
              </w:rPr>
              <w:t>管理员确认维修完成，可同时上传收据图片</w:t>
            </w:r>
          </w:p>
        </w:tc>
      </w:tr>
      <w:tr w:rsidR="00961BC8" w14:paraId="418D6CA2" w14:textId="77777777">
        <w:trPr>
          <w:jc w:val="center"/>
        </w:trPr>
        <w:tc>
          <w:tcPr>
            <w:tcW w:w="2268" w:type="dxa"/>
            <w:tcMar>
              <w:top w:w="40" w:type="dxa"/>
              <w:left w:w="80" w:type="dxa"/>
              <w:bottom w:w="40" w:type="dxa"/>
              <w:right w:w="80" w:type="dxa"/>
            </w:tcMar>
            <w:vAlign w:val="center"/>
          </w:tcPr>
          <w:p w14:paraId="37E987E6" w14:textId="77777777" w:rsidR="00961BC8" w:rsidRDefault="00000000">
            <w:pPr>
              <w:spacing w:before="20" w:after="20" w:line="276" w:lineRule="auto"/>
            </w:pPr>
            <w:r>
              <w:rPr>
                <w:sz w:val="21"/>
              </w:rPr>
              <w:t>任意非草稿状态</w:t>
            </w:r>
          </w:p>
        </w:tc>
        <w:tc>
          <w:tcPr>
            <w:tcW w:w="2268" w:type="dxa"/>
            <w:tcMar>
              <w:top w:w="40" w:type="dxa"/>
              <w:left w:w="80" w:type="dxa"/>
              <w:bottom w:w="40" w:type="dxa"/>
              <w:right w:w="80" w:type="dxa"/>
            </w:tcMar>
            <w:vAlign w:val="center"/>
          </w:tcPr>
          <w:p w14:paraId="150F42EC" w14:textId="77777777" w:rsidR="00961BC8" w:rsidRDefault="00000000">
            <w:pPr>
              <w:spacing w:before="20" w:after="20" w:line="276" w:lineRule="auto"/>
            </w:pPr>
            <w:r>
              <w:rPr>
                <w:sz w:val="21"/>
              </w:rPr>
              <w:t>退回</w:t>
            </w:r>
          </w:p>
        </w:tc>
        <w:tc>
          <w:tcPr>
            <w:tcW w:w="2268" w:type="dxa"/>
            <w:tcMar>
              <w:top w:w="40" w:type="dxa"/>
              <w:left w:w="80" w:type="dxa"/>
              <w:bottom w:w="40" w:type="dxa"/>
              <w:right w:w="80" w:type="dxa"/>
            </w:tcMar>
            <w:vAlign w:val="center"/>
          </w:tcPr>
          <w:p w14:paraId="05870C57" w14:textId="77777777" w:rsidR="00961BC8" w:rsidRDefault="00000000">
            <w:pPr>
              <w:spacing w:before="20" w:after="20" w:line="276" w:lineRule="auto"/>
            </w:pPr>
            <w:r>
              <w:rPr>
                <w:sz w:val="21"/>
              </w:rPr>
              <w:t>草稿</w:t>
            </w:r>
          </w:p>
        </w:tc>
        <w:tc>
          <w:tcPr>
            <w:tcW w:w="2268" w:type="dxa"/>
            <w:tcMar>
              <w:top w:w="40" w:type="dxa"/>
              <w:left w:w="80" w:type="dxa"/>
              <w:bottom w:w="40" w:type="dxa"/>
              <w:right w:w="80" w:type="dxa"/>
            </w:tcMar>
            <w:vAlign w:val="center"/>
          </w:tcPr>
          <w:p w14:paraId="28F1065A" w14:textId="77777777" w:rsidR="00961BC8" w:rsidRDefault="00000000">
            <w:pPr>
              <w:spacing w:before="20" w:after="20" w:line="276" w:lineRule="auto"/>
              <w:rPr>
                <w:lang w:eastAsia="zh-CN"/>
              </w:rPr>
            </w:pPr>
            <w:r>
              <w:rPr>
                <w:sz w:val="21"/>
                <w:lang w:eastAsia="zh-CN"/>
              </w:rPr>
              <w:t>必须填写退回原因（不少于</w:t>
            </w:r>
            <w:r>
              <w:rPr>
                <w:sz w:val="21"/>
                <w:lang w:eastAsia="zh-CN"/>
              </w:rPr>
              <w:t>10</w:t>
            </w:r>
            <w:r>
              <w:rPr>
                <w:sz w:val="21"/>
                <w:lang w:eastAsia="zh-CN"/>
              </w:rPr>
              <w:t>字）</w:t>
            </w:r>
          </w:p>
        </w:tc>
      </w:tr>
    </w:tbl>
    <w:p w14:paraId="698D56B2" w14:textId="77777777" w:rsidR="00961BC8" w:rsidRDefault="00961BC8">
      <w:pPr>
        <w:spacing w:before="20" w:after="60" w:line="240" w:lineRule="auto"/>
        <w:rPr>
          <w:lang w:eastAsia="zh-CN"/>
        </w:rPr>
      </w:pPr>
    </w:p>
    <w:p w14:paraId="6E43CE51" w14:textId="77777777" w:rsidR="00961BC8" w:rsidRDefault="00000000">
      <w:r>
        <w:rPr>
          <w:b/>
        </w:rPr>
        <w:t>状态流转约束：</w:t>
      </w:r>
    </w:p>
    <w:p w14:paraId="3A4EE998" w14:textId="77777777" w:rsidR="00961BC8" w:rsidRDefault="00000000">
      <w:pPr>
        <w:pStyle w:val="a0"/>
        <w:spacing w:before="20" w:after="20"/>
        <w:ind w:left="454"/>
        <w:rPr>
          <w:lang w:eastAsia="zh-CN"/>
        </w:rPr>
      </w:pPr>
      <w:r>
        <w:rPr>
          <w:lang w:eastAsia="zh-CN"/>
        </w:rPr>
        <w:t>每次状态变更均记录操作日志（操作人、操作时间、原状态、目标状态、备注）。</w:t>
      </w:r>
    </w:p>
    <w:p w14:paraId="006442EA" w14:textId="77777777" w:rsidR="00961BC8" w:rsidRDefault="00000000">
      <w:pPr>
        <w:pStyle w:val="a0"/>
        <w:spacing w:before="20" w:after="20"/>
        <w:ind w:left="454"/>
        <w:rPr>
          <w:lang w:eastAsia="zh-CN"/>
        </w:rPr>
      </w:pPr>
      <w:r>
        <w:rPr>
          <w:lang w:eastAsia="zh-CN"/>
        </w:rPr>
        <w:t>"</w:t>
      </w:r>
      <w:r>
        <w:rPr>
          <w:lang w:eastAsia="zh-CN"/>
        </w:rPr>
        <w:t>退回</w:t>
      </w:r>
      <w:r>
        <w:rPr>
          <w:lang w:eastAsia="zh-CN"/>
        </w:rPr>
        <w:t>"</w:t>
      </w:r>
      <w:r>
        <w:rPr>
          <w:lang w:eastAsia="zh-CN"/>
        </w:rPr>
        <w:t>操作仅企业管理员可执行。</w:t>
      </w:r>
    </w:p>
    <w:p w14:paraId="2167C48E" w14:textId="77777777" w:rsidR="00961BC8" w:rsidRDefault="00000000">
      <w:pPr>
        <w:pStyle w:val="a0"/>
        <w:spacing w:before="20" w:after="20"/>
        <w:ind w:left="454"/>
        <w:rPr>
          <w:lang w:eastAsia="zh-CN"/>
        </w:rPr>
      </w:pPr>
      <w:r>
        <w:rPr>
          <w:lang w:eastAsia="zh-CN"/>
        </w:rPr>
        <w:t>"</w:t>
      </w:r>
      <w:r>
        <w:rPr>
          <w:lang w:eastAsia="zh-CN"/>
        </w:rPr>
        <w:t>退回</w:t>
      </w:r>
      <w:r>
        <w:rPr>
          <w:lang w:eastAsia="zh-CN"/>
        </w:rPr>
        <w:t>"</w:t>
      </w:r>
      <w:r>
        <w:rPr>
          <w:lang w:eastAsia="zh-CN"/>
        </w:rPr>
        <w:t>后工单回到草稿状态，报修人可修改后重新提交。</w:t>
      </w:r>
    </w:p>
    <w:p w14:paraId="24EC423F" w14:textId="77777777" w:rsidR="00961BC8" w:rsidRDefault="00000000">
      <w:pPr>
        <w:pStyle w:val="a0"/>
        <w:spacing w:before="20" w:after="20"/>
        <w:ind w:left="454"/>
        <w:rPr>
          <w:lang w:eastAsia="zh-CN"/>
        </w:rPr>
      </w:pPr>
      <w:r>
        <w:rPr>
          <w:lang w:eastAsia="zh-CN"/>
        </w:rPr>
        <w:t>状态流转不支持跳级（如</w:t>
      </w:r>
      <w:r>
        <w:rPr>
          <w:lang w:eastAsia="zh-CN"/>
        </w:rPr>
        <w:t>"</w:t>
      </w:r>
      <w:r>
        <w:rPr>
          <w:lang w:eastAsia="zh-CN"/>
        </w:rPr>
        <w:t>已上报</w:t>
      </w:r>
      <w:r>
        <w:rPr>
          <w:lang w:eastAsia="zh-CN"/>
        </w:rPr>
        <w:t>"</w:t>
      </w:r>
      <w:r>
        <w:rPr>
          <w:lang w:eastAsia="zh-CN"/>
        </w:rPr>
        <w:t>不能直接变为</w:t>
      </w:r>
      <w:r>
        <w:rPr>
          <w:lang w:eastAsia="zh-CN"/>
        </w:rPr>
        <w:t>"</w:t>
      </w:r>
      <w:r>
        <w:rPr>
          <w:lang w:eastAsia="zh-CN"/>
        </w:rPr>
        <w:t>已处理</w:t>
      </w:r>
      <w:r>
        <w:rPr>
          <w:lang w:eastAsia="zh-CN"/>
        </w:rPr>
        <w:t>"</w:t>
      </w:r>
      <w:r>
        <w:rPr>
          <w:lang w:eastAsia="zh-CN"/>
        </w:rPr>
        <w:t>）。</w:t>
      </w:r>
    </w:p>
    <w:p w14:paraId="16B637C4" w14:textId="77777777" w:rsidR="00961BC8" w:rsidRDefault="00000000">
      <w:pPr>
        <w:rPr>
          <w:lang w:eastAsia="zh-CN"/>
        </w:rPr>
      </w:pPr>
      <w:r>
        <w:rPr>
          <w:b/>
          <w:lang w:eastAsia="zh-CN"/>
        </w:rPr>
        <w:t>状态流转图（文字版）：</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961BC8" w14:paraId="748BA260" w14:textId="77777777">
        <w:trPr>
          <w:jc w:val="center"/>
        </w:trPr>
        <w:tc>
          <w:tcPr>
            <w:tcW w:w="9072" w:type="dxa"/>
            <w:shd w:val="clear" w:color="auto" w:fill="F5F5F5"/>
            <w:tcMar>
              <w:top w:w="60" w:type="dxa"/>
              <w:left w:w="100" w:type="dxa"/>
              <w:bottom w:w="60" w:type="dxa"/>
              <w:right w:w="100" w:type="dxa"/>
            </w:tcMar>
          </w:tcPr>
          <w:p w14:paraId="67861B9D" w14:textId="77777777" w:rsidR="00961BC8" w:rsidRDefault="00000000">
            <w:pPr>
              <w:spacing w:before="0" w:after="0" w:line="240" w:lineRule="auto"/>
              <w:rPr>
                <w:lang w:eastAsia="zh-CN"/>
              </w:rPr>
            </w:pPr>
            <w:r>
              <w:rPr>
                <w:rFonts w:ascii="Consolas" w:eastAsia="Consolas" w:hAnsi="Consolas"/>
                <w:sz w:val="18"/>
                <w:lang w:eastAsia="zh-CN"/>
              </w:rPr>
              <w:t>┌──────┐  提交   ┌──────┐  查阅   ┌──────┐  接单   ┌──────┐  完工   ┌──────┐</w:t>
            </w:r>
          </w:p>
          <w:p w14:paraId="1EDE45D5" w14:textId="77777777" w:rsidR="00961BC8" w:rsidRDefault="00000000">
            <w:pPr>
              <w:spacing w:before="0" w:after="0" w:line="240" w:lineRule="auto"/>
              <w:rPr>
                <w:lang w:eastAsia="zh-CN"/>
              </w:rPr>
            </w:pPr>
            <w:r>
              <w:rPr>
                <w:rFonts w:ascii="Consolas" w:eastAsia="Consolas" w:hAnsi="Consolas"/>
                <w:sz w:val="18"/>
                <w:lang w:eastAsia="zh-CN"/>
              </w:rPr>
              <w:t>│ 草稿 │ ──────→ │ 已上报│ ──────→ │ 已阅 │ ──────→ │处理中│ ──────→ │已处理│</w:t>
            </w:r>
          </w:p>
          <w:p w14:paraId="5029B027" w14:textId="77777777" w:rsidR="00961BC8" w:rsidRDefault="00000000">
            <w:pPr>
              <w:spacing w:before="0" w:after="0" w:line="240" w:lineRule="auto"/>
            </w:pPr>
            <w:r>
              <w:rPr>
                <w:rFonts w:ascii="Consolas" w:eastAsia="Consolas" w:hAnsi="Consolas"/>
                <w:sz w:val="18"/>
              </w:rPr>
              <w:t>└──────┘         └──────┘         └──────┘         └──────┘         └──────┘</w:t>
            </w:r>
          </w:p>
          <w:p w14:paraId="6A57B5B6" w14:textId="77777777" w:rsidR="00961BC8" w:rsidRDefault="00000000">
            <w:pPr>
              <w:spacing w:before="0" w:after="0" w:line="240" w:lineRule="auto"/>
            </w:pPr>
            <w:r>
              <w:rPr>
                <w:rFonts w:ascii="Consolas" w:eastAsia="Consolas" w:hAnsi="Consolas"/>
                <w:sz w:val="18"/>
              </w:rPr>
              <w:t xml:space="preserve">    ↑               │                │                │</w:t>
            </w:r>
          </w:p>
          <w:p w14:paraId="41E2F663" w14:textId="77777777" w:rsidR="00961BC8" w:rsidRDefault="00000000">
            <w:pPr>
              <w:spacing w:before="0" w:after="0" w:line="240" w:lineRule="auto"/>
            </w:pPr>
            <w:r>
              <w:rPr>
                <w:rFonts w:ascii="Consolas" w:eastAsia="Consolas" w:hAnsi="Consolas"/>
                <w:sz w:val="18"/>
              </w:rPr>
              <w:t xml:space="preserve">    │    退回       │    退回        │    退回        │    退回</w:t>
            </w:r>
          </w:p>
          <w:p w14:paraId="3B1303B0" w14:textId="77777777" w:rsidR="00961BC8" w:rsidRDefault="00000000">
            <w:pPr>
              <w:spacing w:before="0" w:after="0" w:line="240" w:lineRule="auto"/>
            </w:pPr>
            <w:r>
              <w:rPr>
                <w:rFonts w:ascii="Consolas" w:eastAsia="Consolas" w:hAnsi="Consolas"/>
                <w:sz w:val="18"/>
              </w:rPr>
              <w:t xml:space="preserve">    └───────────────┴────────────────┴────────────────┘</w:t>
            </w:r>
          </w:p>
          <w:p w14:paraId="63815AF7" w14:textId="77777777" w:rsidR="00961BC8" w:rsidRDefault="00000000">
            <w:pPr>
              <w:spacing w:before="0" w:after="0" w:line="240" w:lineRule="auto"/>
              <w:rPr>
                <w:lang w:eastAsia="zh-CN"/>
              </w:rPr>
            </w:pPr>
            <w:r>
              <w:rPr>
                <w:rFonts w:ascii="Consolas" w:eastAsia="Consolas" w:hAnsi="Consolas"/>
                <w:sz w:val="18"/>
              </w:rPr>
              <w:t xml:space="preserve">                </w:t>
            </w:r>
            <w:r>
              <w:rPr>
                <w:rFonts w:ascii="Consolas" w:eastAsia="Consolas" w:hAnsi="Consolas"/>
                <w:sz w:val="18"/>
                <w:lang w:eastAsia="zh-CN"/>
              </w:rPr>
              <w:t>（退回需填写退回原因）</w:t>
            </w:r>
          </w:p>
        </w:tc>
      </w:tr>
    </w:tbl>
    <w:p w14:paraId="2BE12540" w14:textId="77777777" w:rsidR="00961BC8" w:rsidRDefault="00961BC8">
      <w:pPr>
        <w:spacing w:before="20" w:after="60"/>
        <w:rPr>
          <w:lang w:eastAsia="zh-CN"/>
        </w:rPr>
      </w:pPr>
    </w:p>
    <w:p w14:paraId="775EE323" w14:textId="77777777" w:rsidR="00961BC8" w:rsidRDefault="00000000">
      <w:pPr>
        <w:keepNext/>
        <w:spacing w:before="120"/>
      </w:pPr>
      <w:r>
        <w:rPr>
          <w:b/>
        </w:rPr>
        <w:t xml:space="preserve">3.3.3 </w:t>
      </w:r>
      <w:r>
        <w:rPr>
          <w:b/>
        </w:rPr>
        <w:t>工单详情（管理后台）</w:t>
      </w:r>
    </w:p>
    <w:p w14:paraId="0E3C9C38" w14:textId="77777777" w:rsidR="00961BC8" w:rsidRDefault="00000000">
      <w:pPr>
        <w:pStyle w:val="a0"/>
        <w:spacing w:before="20" w:after="20"/>
        <w:ind w:left="454"/>
        <w:rPr>
          <w:lang w:eastAsia="zh-CN"/>
        </w:rPr>
      </w:pPr>
      <w:r>
        <w:rPr>
          <w:b/>
          <w:lang w:eastAsia="zh-CN"/>
        </w:rPr>
        <w:t>功能描述</w:t>
      </w:r>
      <w:r>
        <w:rPr>
          <w:lang w:eastAsia="zh-CN"/>
        </w:rPr>
        <w:t xml:space="preserve"> : </w:t>
      </w:r>
      <w:r>
        <w:rPr>
          <w:lang w:eastAsia="zh-CN"/>
        </w:rPr>
        <w:t>管理员查看工单完整信息，执行状态流转操作</w:t>
      </w:r>
    </w:p>
    <w:p w14:paraId="4641D667" w14:textId="77777777" w:rsidR="00961BC8" w:rsidRDefault="00000000">
      <w:pPr>
        <w:pStyle w:val="a0"/>
        <w:spacing w:before="20" w:after="20"/>
        <w:ind w:left="454"/>
      </w:pPr>
      <w:r>
        <w:rPr>
          <w:b/>
        </w:rPr>
        <w:t>输入</w:t>
      </w:r>
      <w:r>
        <w:t xml:space="preserve"> : </w:t>
      </w:r>
      <w:r>
        <w:t>工单</w:t>
      </w:r>
      <w:r>
        <w:t>ID</w:t>
      </w:r>
    </w:p>
    <w:p w14:paraId="66CB00E3" w14:textId="77777777" w:rsidR="00961BC8" w:rsidRDefault="00000000">
      <w:pPr>
        <w:pStyle w:val="a0"/>
        <w:spacing w:before="20" w:after="20"/>
        <w:ind w:left="454"/>
        <w:rPr>
          <w:lang w:eastAsia="zh-CN"/>
        </w:rPr>
      </w:pPr>
      <w:r>
        <w:rPr>
          <w:b/>
          <w:lang w:eastAsia="zh-CN"/>
        </w:rPr>
        <w:t>输出</w:t>
      </w:r>
      <w:r>
        <w:rPr>
          <w:lang w:eastAsia="zh-CN"/>
        </w:rPr>
        <w:t xml:space="preserve"> : </w:t>
      </w:r>
      <w:r>
        <w:rPr>
          <w:lang w:eastAsia="zh-CN"/>
        </w:rPr>
        <w:t>工单完整信息</w:t>
      </w:r>
      <w:r>
        <w:rPr>
          <w:lang w:eastAsia="zh-CN"/>
        </w:rPr>
        <w:t xml:space="preserve"> + </w:t>
      </w:r>
      <w:r>
        <w:rPr>
          <w:lang w:eastAsia="zh-CN"/>
        </w:rPr>
        <w:t>操作时间轴</w:t>
      </w:r>
      <w:r>
        <w:rPr>
          <w:lang w:eastAsia="zh-CN"/>
        </w:rPr>
        <w:t xml:space="preserve"> + </w:t>
      </w:r>
      <w:r>
        <w:rPr>
          <w:lang w:eastAsia="zh-CN"/>
        </w:rPr>
        <w:t>操作按钮区</w:t>
      </w:r>
    </w:p>
    <w:p w14:paraId="14EDEBA5" w14:textId="77777777" w:rsidR="00961BC8" w:rsidRDefault="00000000">
      <w:pPr>
        <w:pStyle w:val="a0"/>
        <w:spacing w:before="20" w:after="20"/>
        <w:ind w:left="454"/>
      </w:pPr>
      <w:r>
        <w:rPr>
          <w:b/>
        </w:rPr>
        <w:t>业务规则</w:t>
      </w:r>
      <w:r>
        <w:t xml:space="preserve"> :</w:t>
      </w:r>
    </w:p>
    <w:p w14:paraId="0675D0FE" w14:textId="77777777" w:rsidR="00961BC8" w:rsidRDefault="00000000">
      <w:pPr>
        <w:pStyle w:val="20"/>
        <w:spacing w:before="20" w:after="20"/>
        <w:ind w:left="907"/>
        <w:rPr>
          <w:lang w:eastAsia="zh-CN"/>
        </w:rPr>
      </w:pPr>
      <w:r>
        <w:rPr>
          <w:lang w:eastAsia="zh-CN"/>
        </w:rPr>
        <w:t>操作按钮根据当前状态动态展示（如</w:t>
      </w:r>
      <w:r>
        <w:rPr>
          <w:lang w:eastAsia="zh-CN"/>
        </w:rPr>
        <w:t>"</w:t>
      </w:r>
      <w:r>
        <w:rPr>
          <w:lang w:eastAsia="zh-CN"/>
        </w:rPr>
        <w:t>已上报</w:t>
      </w:r>
      <w:r>
        <w:rPr>
          <w:lang w:eastAsia="zh-CN"/>
        </w:rPr>
        <w:t>"</w:t>
      </w:r>
      <w:r>
        <w:rPr>
          <w:lang w:eastAsia="zh-CN"/>
        </w:rPr>
        <w:t>状态展示</w:t>
      </w:r>
      <w:r>
        <w:rPr>
          <w:lang w:eastAsia="zh-CN"/>
        </w:rPr>
        <w:t>"</w:t>
      </w:r>
      <w:r>
        <w:rPr>
          <w:lang w:eastAsia="zh-CN"/>
        </w:rPr>
        <w:t>查阅</w:t>
      </w:r>
      <w:r>
        <w:rPr>
          <w:lang w:eastAsia="zh-CN"/>
        </w:rPr>
        <w:t>"</w:t>
      </w:r>
      <w:r>
        <w:rPr>
          <w:lang w:eastAsia="zh-CN"/>
        </w:rPr>
        <w:t>和</w:t>
      </w:r>
      <w:r>
        <w:rPr>
          <w:lang w:eastAsia="zh-CN"/>
        </w:rPr>
        <w:t>"</w:t>
      </w:r>
      <w:r>
        <w:rPr>
          <w:lang w:eastAsia="zh-CN"/>
        </w:rPr>
        <w:t>退回</w:t>
      </w:r>
      <w:r>
        <w:rPr>
          <w:lang w:eastAsia="zh-CN"/>
        </w:rPr>
        <w:t>"</w:t>
      </w:r>
      <w:r>
        <w:rPr>
          <w:lang w:eastAsia="zh-CN"/>
        </w:rPr>
        <w:t>按钮）</w:t>
      </w:r>
    </w:p>
    <w:p w14:paraId="70DF4EA7" w14:textId="77777777" w:rsidR="00961BC8" w:rsidRDefault="00000000">
      <w:pPr>
        <w:keepNext/>
        <w:spacing w:before="120"/>
      </w:pPr>
      <w:r>
        <w:rPr>
          <w:b/>
        </w:rPr>
        <w:t xml:space="preserve">3.3.4 </w:t>
      </w:r>
      <w:r>
        <w:rPr>
          <w:b/>
        </w:rPr>
        <w:t>上传收据</w:t>
      </w:r>
    </w:p>
    <w:p w14:paraId="41D94737" w14:textId="77777777" w:rsidR="00961BC8" w:rsidRDefault="00000000">
      <w:pPr>
        <w:pStyle w:val="a0"/>
        <w:spacing w:before="20" w:after="20"/>
        <w:ind w:left="454"/>
        <w:rPr>
          <w:lang w:eastAsia="zh-CN"/>
        </w:rPr>
      </w:pPr>
      <w:r>
        <w:rPr>
          <w:b/>
          <w:lang w:eastAsia="zh-CN"/>
        </w:rPr>
        <w:t>功能描述</w:t>
      </w:r>
      <w:r>
        <w:rPr>
          <w:lang w:eastAsia="zh-CN"/>
        </w:rPr>
        <w:t xml:space="preserve"> : </w:t>
      </w:r>
      <w:r>
        <w:rPr>
          <w:lang w:eastAsia="zh-CN"/>
        </w:rPr>
        <w:t>管理员在</w:t>
      </w:r>
      <w:r>
        <w:rPr>
          <w:lang w:eastAsia="zh-CN"/>
        </w:rPr>
        <w:t>"</w:t>
      </w:r>
      <w:r>
        <w:rPr>
          <w:lang w:eastAsia="zh-CN"/>
        </w:rPr>
        <w:t>完工</w:t>
      </w:r>
      <w:r>
        <w:rPr>
          <w:lang w:eastAsia="zh-CN"/>
        </w:rPr>
        <w:t>"</w:t>
      </w:r>
      <w:r>
        <w:rPr>
          <w:lang w:eastAsia="zh-CN"/>
        </w:rPr>
        <w:t>操作时可上传收据图片</w:t>
      </w:r>
    </w:p>
    <w:p w14:paraId="478DEE35" w14:textId="77777777" w:rsidR="00961BC8" w:rsidRDefault="00000000">
      <w:pPr>
        <w:pStyle w:val="a0"/>
        <w:spacing w:before="20" w:after="20"/>
        <w:ind w:left="454"/>
        <w:rPr>
          <w:lang w:eastAsia="zh-CN"/>
        </w:rPr>
      </w:pPr>
      <w:r>
        <w:rPr>
          <w:b/>
          <w:lang w:eastAsia="zh-CN"/>
        </w:rPr>
        <w:t>输入</w:t>
      </w:r>
      <w:r>
        <w:rPr>
          <w:lang w:eastAsia="zh-CN"/>
        </w:rPr>
        <w:t xml:space="preserve"> : </w:t>
      </w:r>
      <w:r>
        <w:rPr>
          <w:lang w:eastAsia="zh-CN"/>
        </w:rPr>
        <w:t>收据图片（</w:t>
      </w:r>
      <w:r>
        <w:rPr>
          <w:lang w:eastAsia="zh-CN"/>
        </w:rPr>
        <w:t>1-3</w:t>
      </w:r>
      <w:r>
        <w:rPr>
          <w:lang w:eastAsia="zh-CN"/>
        </w:rPr>
        <w:t>张，</w:t>
      </w:r>
      <w:r>
        <w:rPr>
          <w:lang w:eastAsia="zh-CN"/>
        </w:rPr>
        <w:t>jpg/png</w:t>
      </w:r>
      <w:r>
        <w:rPr>
          <w:lang w:eastAsia="zh-CN"/>
        </w:rPr>
        <w:t>，单张不超过</w:t>
      </w:r>
      <w:r>
        <w:rPr>
          <w:lang w:eastAsia="zh-CN"/>
        </w:rPr>
        <w:t>5MB</w:t>
      </w:r>
      <w:r>
        <w:rPr>
          <w:lang w:eastAsia="zh-CN"/>
        </w:rPr>
        <w:t>）</w:t>
      </w:r>
    </w:p>
    <w:p w14:paraId="2AF8504E" w14:textId="77777777" w:rsidR="00961BC8" w:rsidRDefault="00000000">
      <w:pPr>
        <w:pStyle w:val="a0"/>
        <w:spacing w:before="20" w:after="20"/>
        <w:ind w:left="454"/>
        <w:rPr>
          <w:lang w:eastAsia="zh-CN"/>
        </w:rPr>
      </w:pPr>
      <w:r>
        <w:rPr>
          <w:b/>
          <w:lang w:eastAsia="zh-CN"/>
        </w:rPr>
        <w:lastRenderedPageBreak/>
        <w:t>输出</w:t>
      </w:r>
      <w:r>
        <w:rPr>
          <w:lang w:eastAsia="zh-CN"/>
        </w:rPr>
        <w:t xml:space="preserve"> : </w:t>
      </w:r>
      <w:r>
        <w:rPr>
          <w:lang w:eastAsia="zh-CN"/>
        </w:rPr>
        <w:t>收据图片关联至工单，报修人可在工单详情中查看</w:t>
      </w:r>
    </w:p>
    <w:p w14:paraId="132D8D24" w14:textId="77777777" w:rsidR="00961BC8" w:rsidRDefault="00000000">
      <w:pPr>
        <w:pStyle w:val="a0"/>
        <w:spacing w:before="20" w:after="20"/>
        <w:ind w:left="454"/>
      </w:pPr>
      <w:r>
        <w:rPr>
          <w:b/>
        </w:rPr>
        <w:t>业务规则</w:t>
      </w:r>
      <w:r>
        <w:t xml:space="preserve"> :</w:t>
      </w:r>
    </w:p>
    <w:p w14:paraId="558C5885" w14:textId="77777777" w:rsidR="00961BC8" w:rsidRDefault="00000000">
      <w:pPr>
        <w:pStyle w:val="20"/>
        <w:spacing w:before="20" w:after="20"/>
        <w:ind w:left="907"/>
        <w:rPr>
          <w:lang w:eastAsia="zh-CN"/>
        </w:rPr>
      </w:pPr>
      <w:r>
        <w:rPr>
          <w:lang w:eastAsia="zh-CN"/>
        </w:rPr>
        <w:t>收据图片在完工后仍可补充上传</w:t>
      </w:r>
    </w:p>
    <w:p w14:paraId="042CDA3C" w14:textId="77777777" w:rsidR="00961BC8" w:rsidRDefault="00000000">
      <w:pPr>
        <w:pStyle w:val="20"/>
        <w:spacing w:before="20" w:after="20"/>
        <w:ind w:left="907"/>
        <w:rPr>
          <w:lang w:eastAsia="zh-CN"/>
        </w:rPr>
      </w:pPr>
      <w:r>
        <w:rPr>
          <w:lang w:eastAsia="zh-CN"/>
        </w:rPr>
        <w:t>已上传的收据图片可替换但不可删除</w:t>
      </w:r>
    </w:p>
    <w:p w14:paraId="47BCE333" w14:textId="77777777" w:rsidR="00961BC8" w:rsidRDefault="00000000">
      <w:pPr>
        <w:keepNext/>
        <w:spacing w:before="120"/>
      </w:pPr>
      <w:r>
        <w:rPr>
          <w:b/>
        </w:rPr>
        <w:t xml:space="preserve">3.3.5 </w:t>
      </w:r>
      <w:r>
        <w:rPr>
          <w:b/>
        </w:rPr>
        <w:t>工单导出</w:t>
      </w:r>
    </w:p>
    <w:p w14:paraId="3464E63B" w14:textId="77777777" w:rsidR="00961BC8" w:rsidRDefault="00000000">
      <w:pPr>
        <w:pStyle w:val="a0"/>
        <w:spacing w:before="20" w:after="20"/>
        <w:ind w:left="454"/>
        <w:rPr>
          <w:lang w:eastAsia="zh-CN"/>
        </w:rPr>
      </w:pPr>
      <w:r>
        <w:rPr>
          <w:b/>
          <w:lang w:eastAsia="zh-CN"/>
        </w:rPr>
        <w:t>功能描述</w:t>
      </w:r>
      <w:r>
        <w:rPr>
          <w:lang w:eastAsia="zh-CN"/>
        </w:rPr>
        <w:t xml:space="preserve"> : </w:t>
      </w:r>
      <w:r>
        <w:rPr>
          <w:lang w:eastAsia="zh-CN"/>
        </w:rPr>
        <w:t>管理员可将工单列表导出为</w:t>
      </w:r>
      <w:r>
        <w:rPr>
          <w:lang w:eastAsia="zh-CN"/>
        </w:rPr>
        <w:t>Excel</w:t>
      </w:r>
      <w:r>
        <w:rPr>
          <w:lang w:eastAsia="zh-CN"/>
        </w:rPr>
        <w:t>文件</w:t>
      </w:r>
    </w:p>
    <w:p w14:paraId="1DE142F2" w14:textId="77777777" w:rsidR="00961BC8" w:rsidRDefault="00000000">
      <w:pPr>
        <w:pStyle w:val="a0"/>
        <w:spacing w:before="20" w:after="20"/>
        <w:ind w:left="454"/>
        <w:rPr>
          <w:lang w:eastAsia="zh-CN"/>
        </w:rPr>
      </w:pPr>
      <w:r>
        <w:rPr>
          <w:b/>
          <w:lang w:eastAsia="zh-CN"/>
        </w:rPr>
        <w:t>输入</w:t>
      </w:r>
      <w:r>
        <w:rPr>
          <w:lang w:eastAsia="zh-CN"/>
        </w:rPr>
        <w:t xml:space="preserve"> : </w:t>
      </w:r>
      <w:r>
        <w:rPr>
          <w:lang w:eastAsia="zh-CN"/>
        </w:rPr>
        <w:t>导出范围（全部</w:t>
      </w:r>
      <w:r>
        <w:rPr>
          <w:lang w:eastAsia="zh-CN"/>
        </w:rPr>
        <w:t xml:space="preserve"> / </w:t>
      </w:r>
      <w:r>
        <w:rPr>
          <w:lang w:eastAsia="zh-CN"/>
        </w:rPr>
        <w:t>按筛选条件</w:t>
      </w:r>
      <w:r>
        <w:rPr>
          <w:lang w:eastAsia="zh-CN"/>
        </w:rPr>
        <w:t xml:space="preserve"> / </w:t>
      </w:r>
      <w:r>
        <w:rPr>
          <w:lang w:eastAsia="zh-CN"/>
        </w:rPr>
        <w:t>按时间范围）</w:t>
      </w:r>
    </w:p>
    <w:p w14:paraId="65D20BC3" w14:textId="77777777" w:rsidR="00961BC8" w:rsidRDefault="00000000">
      <w:pPr>
        <w:pStyle w:val="a0"/>
        <w:spacing w:before="20" w:after="20"/>
        <w:ind w:left="454"/>
        <w:rPr>
          <w:lang w:eastAsia="zh-CN"/>
        </w:rPr>
      </w:pPr>
      <w:r>
        <w:rPr>
          <w:b/>
          <w:lang w:eastAsia="zh-CN"/>
        </w:rPr>
        <w:t>输出</w:t>
      </w:r>
      <w:r>
        <w:rPr>
          <w:lang w:eastAsia="zh-CN"/>
        </w:rPr>
        <w:t xml:space="preserve"> : Excel</w:t>
      </w:r>
      <w:r>
        <w:rPr>
          <w:lang w:eastAsia="zh-CN"/>
        </w:rPr>
        <w:t>文件（</w:t>
      </w:r>
      <w:r>
        <w:rPr>
          <w:lang w:eastAsia="zh-CN"/>
        </w:rPr>
        <w:t>.xlsx</w:t>
      </w:r>
      <w:r>
        <w:rPr>
          <w:lang w:eastAsia="zh-CN"/>
        </w:rPr>
        <w:t>），包含工单号、报修人、描述、状态、提交时间、完工时间等字段</w:t>
      </w:r>
    </w:p>
    <w:p w14:paraId="461A2D7A" w14:textId="77777777" w:rsidR="00961BC8" w:rsidRDefault="00000000">
      <w:pPr>
        <w:pStyle w:val="a0"/>
        <w:spacing w:before="20" w:after="20"/>
        <w:ind w:left="454"/>
      </w:pPr>
      <w:r>
        <w:rPr>
          <w:b/>
        </w:rPr>
        <w:t>业务规则</w:t>
      </w:r>
      <w:r>
        <w:t xml:space="preserve"> :</w:t>
      </w:r>
    </w:p>
    <w:p w14:paraId="754F81E6" w14:textId="77777777" w:rsidR="00961BC8" w:rsidRDefault="00961BC8">
      <w:pPr>
        <w:pBdr>
          <w:bottom w:val="single" w:sz="6" w:space="1" w:color="auto"/>
        </w:pBdr>
        <w:spacing w:before="60" w:after="60"/>
      </w:pPr>
    </w:p>
    <w:p w14:paraId="063759EE" w14:textId="77777777" w:rsidR="00961BC8" w:rsidRDefault="00000000">
      <w:pPr>
        <w:keepNext/>
        <w:spacing w:before="160" w:after="60"/>
      </w:pPr>
      <w:r>
        <w:rPr>
          <w:b/>
          <w:sz w:val="28"/>
        </w:rPr>
        <w:t xml:space="preserve">3.4 </w:t>
      </w:r>
      <w:r>
        <w:rPr>
          <w:b/>
          <w:sz w:val="28"/>
        </w:rPr>
        <w:t>消息通知模块</w:t>
      </w:r>
    </w:p>
    <w:p w14:paraId="1481BF3A" w14:textId="0577C61C" w:rsidR="00961BC8" w:rsidRDefault="00000000">
      <w:pPr>
        <w:keepNext/>
        <w:spacing w:before="120"/>
        <w:rPr>
          <w:lang w:eastAsia="zh-CN"/>
        </w:rPr>
      </w:pPr>
      <w:r>
        <w:rPr>
          <w:b/>
          <w:lang w:eastAsia="zh-CN"/>
        </w:rPr>
        <w:t xml:space="preserve">3.4.1 </w:t>
      </w:r>
      <w:r>
        <w:rPr>
          <w:b/>
          <w:lang w:eastAsia="zh-CN"/>
        </w:rPr>
        <w:t>用户端通知（公众号模板</w:t>
      </w:r>
      <w:r w:rsidR="006060F5">
        <w:rPr>
          <w:rFonts w:hint="eastAsia"/>
          <w:b/>
          <w:lang w:eastAsia="zh-CN"/>
        </w:rPr>
        <w:t>与小程序</w:t>
      </w:r>
      <w:r>
        <w:rPr>
          <w:b/>
          <w:lang w:eastAsia="zh-CN"/>
        </w:rPr>
        <w:t>消息）</w:t>
      </w:r>
    </w:p>
    <w:p w14:paraId="5091DDA6" w14:textId="1EF3CC44" w:rsidR="00961BC8" w:rsidRDefault="00000000">
      <w:pPr>
        <w:pStyle w:val="a0"/>
        <w:spacing w:before="20" w:after="20"/>
        <w:ind w:left="454"/>
        <w:rPr>
          <w:lang w:eastAsia="zh-CN"/>
        </w:rPr>
      </w:pPr>
      <w:r>
        <w:rPr>
          <w:b/>
          <w:lang w:eastAsia="zh-CN"/>
        </w:rPr>
        <w:t>功能描述</w:t>
      </w:r>
      <w:r>
        <w:rPr>
          <w:lang w:eastAsia="zh-CN"/>
        </w:rPr>
        <w:t xml:space="preserve"> : </w:t>
      </w:r>
      <w:r>
        <w:rPr>
          <w:lang w:eastAsia="zh-CN"/>
        </w:rPr>
        <w:t>工单状态变更时，通过微信公众号模板消息</w:t>
      </w:r>
      <w:r w:rsidR="007E1442">
        <w:rPr>
          <w:rFonts w:hint="eastAsia"/>
          <w:lang w:eastAsia="zh-CN"/>
        </w:rPr>
        <w:t>和小程序消息</w:t>
      </w:r>
      <w:r>
        <w:rPr>
          <w:lang w:eastAsia="zh-CN"/>
        </w:rPr>
        <w:t>通知报修人</w:t>
      </w:r>
    </w:p>
    <w:p w14:paraId="06F11162" w14:textId="77777777" w:rsidR="00961BC8" w:rsidRDefault="00000000">
      <w:pPr>
        <w:pStyle w:val="a0"/>
        <w:spacing w:before="20" w:after="20"/>
        <w:ind w:left="454"/>
        <w:rPr>
          <w:lang w:eastAsia="zh-CN"/>
        </w:rPr>
      </w:pPr>
      <w:r>
        <w:rPr>
          <w:b/>
          <w:lang w:eastAsia="zh-CN"/>
        </w:rPr>
        <w:t>触发条件</w:t>
      </w:r>
      <w:r>
        <w:rPr>
          <w:lang w:eastAsia="zh-CN"/>
        </w:rPr>
        <w:t xml:space="preserve"> : </w:t>
      </w:r>
      <w:r>
        <w:rPr>
          <w:lang w:eastAsia="zh-CN"/>
        </w:rPr>
        <w:t>工单状态变为</w:t>
      </w:r>
      <w:r>
        <w:rPr>
          <w:lang w:eastAsia="zh-CN"/>
        </w:rPr>
        <w:t>"</w:t>
      </w:r>
      <w:r>
        <w:rPr>
          <w:lang w:eastAsia="zh-CN"/>
        </w:rPr>
        <w:t>处理中</w:t>
      </w:r>
      <w:r>
        <w:rPr>
          <w:lang w:eastAsia="zh-CN"/>
        </w:rPr>
        <w:t>"</w:t>
      </w:r>
      <w:r>
        <w:rPr>
          <w:lang w:eastAsia="zh-CN"/>
        </w:rPr>
        <w:t>、</w:t>
      </w:r>
      <w:r>
        <w:rPr>
          <w:lang w:eastAsia="zh-CN"/>
        </w:rPr>
        <w:t>"</w:t>
      </w:r>
      <w:r>
        <w:rPr>
          <w:lang w:eastAsia="zh-CN"/>
        </w:rPr>
        <w:t>已处理</w:t>
      </w:r>
      <w:r>
        <w:rPr>
          <w:lang w:eastAsia="zh-CN"/>
        </w:rPr>
        <w:t>"</w:t>
      </w:r>
      <w:r>
        <w:rPr>
          <w:lang w:eastAsia="zh-CN"/>
        </w:rPr>
        <w:t>、</w:t>
      </w:r>
      <w:r>
        <w:rPr>
          <w:lang w:eastAsia="zh-CN"/>
        </w:rPr>
        <w:t>"</w:t>
      </w:r>
      <w:r>
        <w:rPr>
          <w:lang w:eastAsia="zh-CN"/>
        </w:rPr>
        <w:t>退回</w:t>
      </w:r>
      <w:r>
        <w:rPr>
          <w:lang w:eastAsia="zh-CN"/>
        </w:rPr>
        <w:t>"</w:t>
      </w:r>
      <w:r>
        <w:rPr>
          <w:lang w:eastAsia="zh-CN"/>
        </w:rPr>
        <w:t>时触发</w:t>
      </w:r>
    </w:p>
    <w:p w14:paraId="69349B8A" w14:textId="77777777" w:rsidR="00961BC8" w:rsidRDefault="00000000">
      <w:pPr>
        <w:pStyle w:val="a0"/>
        <w:spacing w:before="20" w:after="20"/>
        <w:ind w:left="454"/>
        <w:rPr>
          <w:lang w:eastAsia="zh-CN"/>
        </w:rPr>
      </w:pPr>
      <w:r>
        <w:rPr>
          <w:b/>
          <w:lang w:eastAsia="zh-CN"/>
        </w:rPr>
        <w:t>通知内容</w:t>
      </w:r>
      <w:r>
        <w:rPr>
          <w:lang w:eastAsia="zh-CN"/>
        </w:rPr>
        <w:t xml:space="preserve"> : </w:t>
      </w:r>
      <w:r>
        <w:rPr>
          <w:lang w:eastAsia="zh-CN"/>
        </w:rPr>
        <w:t>工单号、状态变更描述、变更时间、查看详情链接</w:t>
      </w:r>
    </w:p>
    <w:p w14:paraId="223FED27" w14:textId="77777777" w:rsidR="00961BC8" w:rsidRDefault="00000000">
      <w:pPr>
        <w:pStyle w:val="a0"/>
        <w:spacing w:before="20" w:after="20"/>
        <w:ind w:left="454"/>
      </w:pPr>
      <w:r>
        <w:rPr>
          <w:b/>
        </w:rPr>
        <w:t>业务规则</w:t>
      </w:r>
      <w:r>
        <w:t xml:space="preserve"> :</w:t>
      </w:r>
    </w:p>
    <w:p w14:paraId="0979B9DA" w14:textId="77777777" w:rsidR="00961BC8" w:rsidRDefault="00000000">
      <w:pPr>
        <w:pStyle w:val="20"/>
        <w:spacing w:before="20" w:after="20"/>
        <w:ind w:left="907"/>
        <w:rPr>
          <w:lang w:eastAsia="zh-CN"/>
        </w:rPr>
      </w:pPr>
      <w:r>
        <w:rPr>
          <w:lang w:eastAsia="zh-CN"/>
        </w:rPr>
        <w:t>每次状态变更仅推送一次通知</w:t>
      </w:r>
    </w:p>
    <w:p w14:paraId="1DDB9B04" w14:textId="77777777" w:rsidR="00961BC8" w:rsidRDefault="00000000">
      <w:pPr>
        <w:pStyle w:val="20"/>
        <w:spacing w:before="20" w:after="20"/>
        <w:ind w:left="907"/>
        <w:rPr>
          <w:lang w:eastAsia="zh-CN"/>
        </w:rPr>
      </w:pPr>
      <w:r>
        <w:rPr>
          <w:lang w:eastAsia="zh-CN"/>
        </w:rPr>
        <w:t>如用户未关注公众号，通知失败时记录日志，不阻断流程</w:t>
      </w:r>
    </w:p>
    <w:p w14:paraId="0CD6B27C" w14:textId="77777777" w:rsidR="00961BC8" w:rsidRDefault="00000000">
      <w:pPr>
        <w:pStyle w:val="20"/>
        <w:spacing w:before="20" w:after="20"/>
        <w:ind w:left="907"/>
      </w:pPr>
      <w:r>
        <w:t>退回通知中包含退回原因</w:t>
      </w:r>
    </w:p>
    <w:p w14:paraId="238A0435" w14:textId="77777777" w:rsidR="00961BC8" w:rsidRDefault="00000000">
      <w:pPr>
        <w:keepNext/>
        <w:spacing w:before="120"/>
      </w:pPr>
      <w:r>
        <w:rPr>
          <w:b/>
        </w:rPr>
        <w:t xml:space="preserve">3.4.2 </w:t>
      </w:r>
      <w:r>
        <w:rPr>
          <w:b/>
        </w:rPr>
        <w:t>管理员端通知（</w:t>
      </w:r>
      <w:r>
        <w:rPr>
          <w:b/>
        </w:rPr>
        <w:t>WebSocket</w:t>
      </w:r>
      <w:r>
        <w:rPr>
          <w:b/>
        </w:rPr>
        <w:t>实时推送）</w:t>
      </w:r>
    </w:p>
    <w:p w14:paraId="00D031D6" w14:textId="77777777" w:rsidR="00961BC8" w:rsidRDefault="00000000">
      <w:pPr>
        <w:pStyle w:val="a0"/>
        <w:spacing w:before="20" w:after="20"/>
        <w:ind w:left="454"/>
        <w:rPr>
          <w:lang w:eastAsia="zh-CN"/>
        </w:rPr>
      </w:pPr>
      <w:r>
        <w:rPr>
          <w:b/>
          <w:lang w:eastAsia="zh-CN"/>
        </w:rPr>
        <w:t>功能描述</w:t>
      </w:r>
      <w:r>
        <w:rPr>
          <w:lang w:eastAsia="zh-CN"/>
        </w:rPr>
        <w:t xml:space="preserve"> : </w:t>
      </w:r>
      <w:r>
        <w:rPr>
          <w:lang w:eastAsia="zh-CN"/>
        </w:rPr>
        <w:t>有新工单提交时，管理后台实时弹窗提醒</w:t>
      </w:r>
    </w:p>
    <w:p w14:paraId="4E148448" w14:textId="77777777" w:rsidR="00961BC8" w:rsidRDefault="00000000">
      <w:pPr>
        <w:pStyle w:val="a0"/>
        <w:spacing w:before="20" w:after="20"/>
        <w:ind w:left="454"/>
      </w:pPr>
      <w:r>
        <w:rPr>
          <w:b/>
        </w:rPr>
        <w:t>触发条件</w:t>
      </w:r>
      <w:r>
        <w:t xml:space="preserve"> :</w:t>
      </w:r>
    </w:p>
    <w:p w14:paraId="04239813" w14:textId="77777777" w:rsidR="00961BC8" w:rsidRDefault="00000000">
      <w:pPr>
        <w:pStyle w:val="20"/>
        <w:spacing w:before="20" w:after="20"/>
        <w:ind w:left="907"/>
      </w:pPr>
      <w:r>
        <w:t>任意新工单提交时</w:t>
      </w:r>
    </w:p>
    <w:p w14:paraId="648DCEA4" w14:textId="77777777" w:rsidR="00961BC8" w:rsidRDefault="00000000">
      <w:pPr>
        <w:pStyle w:val="a0"/>
        <w:spacing w:before="20" w:after="20"/>
        <w:ind w:left="454"/>
        <w:rPr>
          <w:lang w:eastAsia="zh-CN"/>
        </w:rPr>
      </w:pPr>
      <w:r>
        <w:rPr>
          <w:b/>
          <w:lang w:eastAsia="zh-CN"/>
        </w:rPr>
        <w:t>通知内容</w:t>
      </w:r>
      <w:r>
        <w:rPr>
          <w:lang w:eastAsia="zh-CN"/>
        </w:rPr>
        <w:t xml:space="preserve"> : </w:t>
      </w:r>
      <w:r>
        <w:rPr>
          <w:lang w:eastAsia="zh-CN"/>
        </w:rPr>
        <w:t>工单号、报修人、描述摘要、提交时间</w:t>
      </w:r>
    </w:p>
    <w:p w14:paraId="2F3D5D32" w14:textId="77777777" w:rsidR="00961BC8" w:rsidRDefault="00000000">
      <w:pPr>
        <w:pStyle w:val="a0"/>
        <w:spacing w:before="20" w:after="20"/>
        <w:ind w:left="454"/>
      </w:pPr>
      <w:r>
        <w:rPr>
          <w:b/>
        </w:rPr>
        <w:t>业务规则</w:t>
      </w:r>
      <w:r>
        <w:t xml:space="preserve"> :</w:t>
      </w:r>
    </w:p>
    <w:p w14:paraId="602D050E" w14:textId="77777777" w:rsidR="00961BC8" w:rsidRDefault="00000000">
      <w:pPr>
        <w:pStyle w:val="20"/>
        <w:spacing w:before="20" w:after="20"/>
        <w:ind w:left="907"/>
        <w:rPr>
          <w:lang w:eastAsia="zh-CN"/>
        </w:rPr>
      </w:pPr>
      <w:r>
        <w:rPr>
          <w:lang w:eastAsia="zh-CN"/>
        </w:rPr>
        <w:t>管理员后台页面保持打开时通过</w:t>
      </w:r>
      <w:r>
        <w:rPr>
          <w:lang w:eastAsia="zh-CN"/>
        </w:rPr>
        <w:t>WebSocket</w:t>
      </w:r>
      <w:r>
        <w:rPr>
          <w:lang w:eastAsia="zh-CN"/>
        </w:rPr>
        <w:t>实时推送</w:t>
      </w:r>
    </w:p>
    <w:p w14:paraId="3A27C546" w14:textId="77777777" w:rsidR="00961BC8" w:rsidRDefault="00000000">
      <w:pPr>
        <w:pStyle w:val="20"/>
        <w:spacing w:before="20" w:after="20"/>
        <w:ind w:left="907"/>
        <w:rPr>
          <w:lang w:eastAsia="zh-CN"/>
        </w:rPr>
      </w:pPr>
      <w:r>
        <w:rPr>
          <w:lang w:eastAsia="zh-CN"/>
        </w:rPr>
        <w:t>管理员离线时通知不丢失，重新登录后在通知中心查看未读消息</w:t>
      </w:r>
    </w:p>
    <w:p w14:paraId="22C7EA72" w14:textId="77777777" w:rsidR="00961BC8" w:rsidRDefault="00000000">
      <w:pPr>
        <w:pStyle w:val="20"/>
        <w:spacing w:before="20" w:after="20"/>
        <w:ind w:left="907"/>
        <w:rPr>
          <w:lang w:eastAsia="zh-CN"/>
        </w:rPr>
      </w:pPr>
      <w:r>
        <w:rPr>
          <w:lang w:eastAsia="zh-CN"/>
        </w:rPr>
        <w:lastRenderedPageBreak/>
        <w:t>弹窗可手动关闭，</w:t>
      </w:r>
      <w:r>
        <w:rPr>
          <w:lang w:eastAsia="zh-CN"/>
        </w:rPr>
        <w:t>5</w:t>
      </w:r>
      <w:r>
        <w:rPr>
          <w:lang w:eastAsia="zh-CN"/>
        </w:rPr>
        <w:t>秒后自动消失</w:t>
      </w:r>
    </w:p>
    <w:p w14:paraId="6A79CCFC" w14:textId="77777777" w:rsidR="00961BC8" w:rsidRDefault="00000000">
      <w:pPr>
        <w:pStyle w:val="a0"/>
        <w:spacing w:before="20" w:after="20"/>
        <w:ind w:left="454"/>
      </w:pPr>
      <w:r>
        <w:rPr>
          <w:b/>
        </w:rPr>
        <w:t>优先级</w:t>
      </w:r>
      <w:r>
        <w:t xml:space="preserve"> : P0</w:t>
      </w:r>
    </w:p>
    <w:p w14:paraId="5DB9DAE1" w14:textId="77777777" w:rsidR="00961BC8" w:rsidRDefault="00000000">
      <w:pPr>
        <w:keepNext/>
        <w:spacing w:before="120"/>
        <w:rPr>
          <w:lang w:eastAsia="zh-CN"/>
        </w:rPr>
      </w:pPr>
      <w:r>
        <w:rPr>
          <w:b/>
          <w:lang w:eastAsia="zh-CN"/>
        </w:rPr>
        <w:t xml:space="preserve">3.4.3 </w:t>
      </w:r>
      <w:r>
        <w:rPr>
          <w:b/>
          <w:lang w:eastAsia="zh-CN"/>
        </w:rPr>
        <w:t>管理员端通知（公众号模板消息）</w:t>
      </w:r>
    </w:p>
    <w:p w14:paraId="3E0EC2D4" w14:textId="77777777" w:rsidR="00961BC8" w:rsidRDefault="00000000">
      <w:pPr>
        <w:pStyle w:val="a0"/>
        <w:spacing w:before="20" w:after="20"/>
        <w:ind w:left="454"/>
        <w:rPr>
          <w:lang w:eastAsia="zh-CN"/>
        </w:rPr>
      </w:pPr>
      <w:r>
        <w:rPr>
          <w:b/>
          <w:lang w:eastAsia="zh-CN"/>
        </w:rPr>
        <w:t>功能描述</w:t>
      </w:r>
      <w:r>
        <w:rPr>
          <w:lang w:eastAsia="zh-CN"/>
        </w:rPr>
        <w:t xml:space="preserve"> : </w:t>
      </w:r>
      <w:r>
        <w:rPr>
          <w:lang w:eastAsia="zh-CN"/>
        </w:rPr>
        <w:t>有新工单提交时，管理后台同时通过微信公众号模板消息通知管理员</w:t>
      </w:r>
    </w:p>
    <w:p w14:paraId="575517BB" w14:textId="77777777" w:rsidR="00961BC8" w:rsidRDefault="00000000">
      <w:pPr>
        <w:pStyle w:val="a0"/>
        <w:spacing w:before="20" w:after="20"/>
        <w:ind w:left="454"/>
        <w:rPr>
          <w:lang w:eastAsia="zh-CN"/>
        </w:rPr>
      </w:pPr>
      <w:r>
        <w:rPr>
          <w:b/>
          <w:lang w:eastAsia="zh-CN"/>
        </w:rPr>
        <w:t>通知内容</w:t>
      </w:r>
      <w:r>
        <w:rPr>
          <w:lang w:eastAsia="zh-CN"/>
        </w:rPr>
        <w:t xml:space="preserve"> : </w:t>
      </w:r>
      <w:r>
        <w:rPr>
          <w:lang w:eastAsia="zh-CN"/>
        </w:rPr>
        <w:t>工单号、报修人、描述摘要、提交时间</w:t>
      </w:r>
    </w:p>
    <w:p w14:paraId="767C3D2B" w14:textId="77777777" w:rsidR="00961BC8" w:rsidRDefault="00000000">
      <w:pPr>
        <w:pStyle w:val="a0"/>
        <w:spacing w:before="20" w:after="20"/>
        <w:ind w:left="454"/>
      </w:pPr>
      <w:r>
        <w:rPr>
          <w:b/>
        </w:rPr>
        <w:t>业务规则</w:t>
      </w:r>
      <w:r>
        <w:t xml:space="preserve"> :</w:t>
      </w:r>
    </w:p>
    <w:p w14:paraId="17438B77" w14:textId="77777777" w:rsidR="00961BC8" w:rsidRDefault="00000000">
      <w:pPr>
        <w:pStyle w:val="20"/>
        <w:spacing w:before="20" w:after="20"/>
        <w:ind w:left="907"/>
        <w:rPr>
          <w:lang w:eastAsia="zh-CN"/>
        </w:rPr>
      </w:pPr>
      <w:r>
        <w:rPr>
          <w:lang w:eastAsia="zh-CN"/>
        </w:rPr>
        <w:t>对于每个新工单仅发送一条通知</w:t>
      </w:r>
    </w:p>
    <w:p w14:paraId="154A1CFD" w14:textId="77777777" w:rsidR="00961BC8" w:rsidRDefault="00961BC8">
      <w:pPr>
        <w:pBdr>
          <w:bottom w:val="single" w:sz="6" w:space="1" w:color="auto"/>
        </w:pBdr>
        <w:spacing w:before="60" w:after="60"/>
        <w:rPr>
          <w:lang w:eastAsia="zh-CN"/>
        </w:rPr>
      </w:pPr>
    </w:p>
    <w:p w14:paraId="5746D7B2" w14:textId="77777777" w:rsidR="00961BC8" w:rsidRDefault="00000000">
      <w:pPr>
        <w:keepNext/>
        <w:spacing w:before="200" w:after="80"/>
      </w:pPr>
      <w:r>
        <w:rPr>
          <w:b/>
          <w:sz w:val="32"/>
        </w:rPr>
        <w:t>第四章</w:t>
      </w:r>
      <w:r>
        <w:rPr>
          <w:b/>
          <w:sz w:val="32"/>
        </w:rPr>
        <w:t xml:space="preserve"> </w:t>
      </w:r>
      <w:r>
        <w:rPr>
          <w:b/>
          <w:sz w:val="32"/>
        </w:rPr>
        <w:t>非功能性需求</w:t>
      </w:r>
    </w:p>
    <w:p w14:paraId="53CDB3EF" w14:textId="77777777" w:rsidR="00961BC8" w:rsidRDefault="00000000">
      <w:pPr>
        <w:keepNext/>
        <w:spacing w:before="160" w:after="60"/>
      </w:pPr>
      <w:r>
        <w:rPr>
          <w:b/>
          <w:sz w:val="28"/>
        </w:rPr>
        <w:t xml:space="preserve">4.1 </w:t>
      </w:r>
      <w:r>
        <w:rPr>
          <w:b/>
          <w:sz w:val="28"/>
        </w:rPr>
        <w:t>性能需求</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24"/>
        <w:gridCol w:w="3024"/>
        <w:gridCol w:w="3024"/>
      </w:tblGrid>
      <w:tr w:rsidR="00961BC8" w14:paraId="2E5F04F0" w14:textId="77777777">
        <w:trPr>
          <w:jc w:val="center"/>
        </w:trPr>
        <w:tc>
          <w:tcPr>
            <w:tcW w:w="3024" w:type="dxa"/>
            <w:shd w:val="clear" w:color="auto" w:fill="D9D9D9"/>
            <w:tcMar>
              <w:top w:w="40" w:type="dxa"/>
              <w:left w:w="80" w:type="dxa"/>
              <w:bottom w:w="40" w:type="dxa"/>
              <w:right w:w="80" w:type="dxa"/>
            </w:tcMar>
            <w:vAlign w:val="center"/>
          </w:tcPr>
          <w:p w14:paraId="157CC3B9" w14:textId="77777777" w:rsidR="00961BC8" w:rsidRDefault="00000000">
            <w:pPr>
              <w:spacing w:before="20" w:after="20" w:line="276" w:lineRule="auto"/>
              <w:jc w:val="center"/>
            </w:pPr>
            <w:r>
              <w:rPr>
                <w:rFonts w:ascii="宋体" w:hAnsi="宋体"/>
                <w:b/>
                <w:sz w:val="21"/>
              </w:rPr>
              <w:t>指标</w:t>
            </w:r>
          </w:p>
        </w:tc>
        <w:tc>
          <w:tcPr>
            <w:tcW w:w="3024" w:type="dxa"/>
            <w:shd w:val="clear" w:color="auto" w:fill="D9D9D9"/>
            <w:tcMar>
              <w:top w:w="40" w:type="dxa"/>
              <w:left w:w="80" w:type="dxa"/>
              <w:bottom w:w="40" w:type="dxa"/>
              <w:right w:w="80" w:type="dxa"/>
            </w:tcMar>
            <w:vAlign w:val="center"/>
          </w:tcPr>
          <w:p w14:paraId="6E6D5942" w14:textId="77777777" w:rsidR="00961BC8" w:rsidRDefault="00000000">
            <w:pPr>
              <w:spacing w:before="20" w:after="20" w:line="276" w:lineRule="auto"/>
              <w:jc w:val="center"/>
            </w:pPr>
            <w:r>
              <w:rPr>
                <w:rFonts w:ascii="宋体" w:hAnsi="宋体"/>
                <w:b/>
                <w:sz w:val="21"/>
              </w:rPr>
              <w:t>要求</w:t>
            </w:r>
          </w:p>
        </w:tc>
        <w:tc>
          <w:tcPr>
            <w:tcW w:w="3024" w:type="dxa"/>
            <w:shd w:val="clear" w:color="auto" w:fill="D9D9D9"/>
            <w:tcMar>
              <w:top w:w="40" w:type="dxa"/>
              <w:left w:w="80" w:type="dxa"/>
              <w:bottom w:w="40" w:type="dxa"/>
              <w:right w:w="80" w:type="dxa"/>
            </w:tcMar>
            <w:vAlign w:val="center"/>
          </w:tcPr>
          <w:p w14:paraId="74063CFF" w14:textId="77777777" w:rsidR="00961BC8" w:rsidRDefault="00000000">
            <w:pPr>
              <w:spacing w:before="20" w:after="20" w:line="276" w:lineRule="auto"/>
              <w:jc w:val="center"/>
            </w:pPr>
            <w:r>
              <w:rPr>
                <w:rFonts w:ascii="宋体" w:hAnsi="宋体"/>
                <w:b/>
                <w:sz w:val="21"/>
              </w:rPr>
              <w:t>说明</w:t>
            </w:r>
          </w:p>
        </w:tc>
      </w:tr>
      <w:tr w:rsidR="00961BC8" w14:paraId="614DFFC2" w14:textId="77777777">
        <w:trPr>
          <w:jc w:val="center"/>
        </w:trPr>
        <w:tc>
          <w:tcPr>
            <w:tcW w:w="3024" w:type="dxa"/>
            <w:tcMar>
              <w:top w:w="40" w:type="dxa"/>
              <w:left w:w="80" w:type="dxa"/>
              <w:bottom w:w="40" w:type="dxa"/>
              <w:right w:w="80" w:type="dxa"/>
            </w:tcMar>
            <w:vAlign w:val="center"/>
          </w:tcPr>
          <w:p w14:paraId="0E4D403C" w14:textId="77777777" w:rsidR="00961BC8" w:rsidRDefault="00000000">
            <w:pPr>
              <w:spacing w:before="20" w:after="20" w:line="276" w:lineRule="auto"/>
            </w:pPr>
            <w:r>
              <w:rPr>
                <w:sz w:val="21"/>
              </w:rPr>
              <w:t>后台页面加载时间</w:t>
            </w:r>
          </w:p>
        </w:tc>
        <w:tc>
          <w:tcPr>
            <w:tcW w:w="3024" w:type="dxa"/>
            <w:tcMar>
              <w:top w:w="40" w:type="dxa"/>
              <w:left w:w="80" w:type="dxa"/>
              <w:bottom w:w="40" w:type="dxa"/>
              <w:right w:w="80" w:type="dxa"/>
            </w:tcMar>
            <w:vAlign w:val="center"/>
          </w:tcPr>
          <w:p w14:paraId="44A5F77E" w14:textId="77777777" w:rsidR="00961BC8" w:rsidRDefault="00000000">
            <w:pPr>
              <w:spacing w:before="20" w:after="20" w:line="276" w:lineRule="auto"/>
            </w:pPr>
            <w:r>
              <w:rPr>
                <w:sz w:val="21"/>
              </w:rPr>
              <w:t>&lt; 2</w:t>
            </w:r>
            <w:r>
              <w:rPr>
                <w:sz w:val="21"/>
              </w:rPr>
              <w:t>秒</w:t>
            </w:r>
          </w:p>
        </w:tc>
        <w:tc>
          <w:tcPr>
            <w:tcW w:w="3024" w:type="dxa"/>
            <w:tcMar>
              <w:top w:w="40" w:type="dxa"/>
              <w:left w:w="80" w:type="dxa"/>
              <w:bottom w:w="40" w:type="dxa"/>
              <w:right w:w="80" w:type="dxa"/>
            </w:tcMar>
            <w:vAlign w:val="center"/>
          </w:tcPr>
          <w:p w14:paraId="2E14715E" w14:textId="77777777" w:rsidR="00961BC8" w:rsidRDefault="00000000">
            <w:pPr>
              <w:spacing w:before="20" w:after="20" w:line="276" w:lineRule="auto"/>
              <w:rPr>
                <w:lang w:eastAsia="zh-CN"/>
              </w:rPr>
            </w:pPr>
            <w:r>
              <w:rPr>
                <w:sz w:val="21"/>
                <w:lang w:eastAsia="zh-CN"/>
              </w:rPr>
              <w:t>首次加载，不含图片上传等待</w:t>
            </w:r>
          </w:p>
        </w:tc>
      </w:tr>
      <w:tr w:rsidR="00961BC8" w14:paraId="3D28C4FA" w14:textId="77777777">
        <w:trPr>
          <w:jc w:val="center"/>
        </w:trPr>
        <w:tc>
          <w:tcPr>
            <w:tcW w:w="3024" w:type="dxa"/>
            <w:tcMar>
              <w:top w:w="40" w:type="dxa"/>
              <w:left w:w="80" w:type="dxa"/>
              <w:bottom w:w="40" w:type="dxa"/>
              <w:right w:w="80" w:type="dxa"/>
            </w:tcMar>
            <w:vAlign w:val="center"/>
          </w:tcPr>
          <w:p w14:paraId="0859A2CD" w14:textId="77777777" w:rsidR="00961BC8" w:rsidRDefault="00000000">
            <w:pPr>
              <w:spacing w:before="20" w:after="20" w:line="276" w:lineRule="auto"/>
            </w:pPr>
            <w:r>
              <w:rPr>
                <w:sz w:val="21"/>
              </w:rPr>
              <w:t>工单提交响应时间</w:t>
            </w:r>
          </w:p>
        </w:tc>
        <w:tc>
          <w:tcPr>
            <w:tcW w:w="3024" w:type="dxa"/>
            <w:tcMar>
              <w:top w:w="40" w:type="dxa"/>
              <w:left w:w="80" w:type="dxa"/>
              <w:bottom w:w="40" w:type="dxa"/>
              <w:right w:w="80" w:type="dxa"/>
            </w:tcMar>
            <w:vAlign w:val="center"/>
          </w:tcPr>
          <w:p w14:paraId="71C74678" w14:textId="77777777" w:rsidR="00961BC8" w:rsidRDefault="00000000">
            <w:pPr>
              <w:spacing w:before="20" w:after="20" w:line="276" w:lineRule="auto"/>
            </w:pPr>
            <w:r>
              <w:rPr>
                <w:sz w:val="21"/>
              </w:rPr>
              <w:t>&lt; 1</w:t>
            </w:r>
            <w:r>
              <w:rPr>
                <w:sz w:val="21"/>
              </w:rPr>
              <w:t>秒</w:t>
            </w:r>
          </w:p>
        </w:tc>
        <w:tc>
          <w:tcPr>
            <w:tcW w:w="3024" w:type="dxa"/>
            <w:tcMar>
              <w:top w:w="40" w:type="dxa"/>
              <w:left w:w="80" w:type="dxa"/>
              <w:bottom w:w="40" w:type="dxa"/>
              <w:right w:w="80" w:type="dxa"/>
            </w:tcMar>
            <w:vAlign w:val="center"/>
          </w:tcPr>
          <w:p w14:paraId="04E76C0C" w14:textId="77777777" w:rsidR="00961BC8" w:rsidRDefault="00000000">
            <w:pPr>
              <w:spacing w:before="20" w:after="20" w:line="276" w:lineRule="auto"/>
              <w:rPr>
                <w:lang w:eastAsia="zh-CN"/>
              </w:rPr>
            </w:pPr>
            <w:r>
              <w:rPr>
                <w:sz w:val="21"/>
                <w:lang w:eastAsia="zh-CN"/>
              </w:rPr>
              <w:t>从点击提交到返回成功提示</w:t>
            </w:r>
          </w:p>
        </w:tc>
      </w:tr>
      <w:tr w:rsidR="00961BC8" w14:paraId="108F656E" w14:textId="77777777">
        <w:trPr>
          <w:jc w:val="center"/>
        </w:trPr>
        <w:tc>
          <w:tcPr>
            <w:tcW w:w="3024" w:type="dxa"/>
            <w:tcMar>
              <w:top w:w="40" w:type="dxa"/>
              <w:left w:w="80" w:type="dxa"/>
              <w:bottom w:w="40" w:type="dxa"/>
              <w:right w:w="80" w:type="dxa"/>
            </w:tcMar>
            <w:vAlign w:val="center"/>
          </w:tcPr>
          <w:p w14:paraId="601982A2" w14:textId="77777777" w:rsidR="00961BC8" w:rsidRDefault="00000000">
            <w:pPr>
              <w:spacing w:before="20" w:after="20" w:line="276" w:lineRule="auto"/>
            </w:pPr>
            <w:r>
              <w:rPr>
                <w:sz w:val="21"/>
              </w:rPr>
              <w:t>WebSocket</w:t>
            </w:r>
            <w:r>
              <w:rPr>
                <w:sz w:val="21"/>
              </w:rPr>
              <w:t>消息推送延迟</w:t>
            </w:r>
          </w:p>
        </w:tc>
        <w:tc>
          <w:tcPr>
            <w:tcW w:w="3024" w:type="dxa"/>
            <w:tcMar>
              <w:top w:w="40" w:type="dxa"/>
              <w:left w:w="80" w:type="dxa"/>
              <w:bottom w:w="40" w:type="dxa"/>
              <w:right w:w="80" w:type="dxa"/>
            </w:tcMar>
            <w:vAlign w:val="center"/>
          </w:tcPr>
          <w:p w14:paraId="4DB57C8F" w14:textId="77777777" w:rsidR="00961BC8" w:rsidRDefault="00000000">
            <w:pPr>
              <w:spacing w:before="20" w:after="20" w:line="276" w:lineRule="auto"/>
            </w:pPr>
            <w:r>
              <w:rPr>
                <w:sz w:val="21"/>
              </w:rPr>
              <w:t>&lt; 1</w:t>
            </w:r>
            <w:r>
              <w:rPr>
                <w:sz w:val="21"/>
              </w:rPr>
              <w:t>秒</w:t>
            </w:r>
          </w:p>
        </w:tc>
        <w:tc>
          <w:tcPr>
            <w:tcW w:w="3024" w:type="dxa"/>
            <w:tcMar>
              <w:top w:w="40" w:type="dxa"/>
              <w:left w:w="80" w:type="dxa"/>
              <w:bottom w:w="40" w:type="dxa"/>
              <w:right w:w="80" w:type="dxa"/>
            </w:tcMar>
            <w:vAlign w:val="center"/>
          </w:tcPr>
          <w:p w14:paraId="46784F84" w14:textId="77777777" w:rsidR="00961BC8" w:rsidRDefault="00000000">
            <w:pPr>
              <w:spacing w:before="20" w:after="20" w:line="276" w:lineRule="auto"/>
              <w:rPr>
                <w:lang w:eastAsia="zh-CN"/>
              </w:rPr>
            </w:pPr>
            <w:r>
              <w:rPr>
                <w:sz w:val="21"/>
                <w:lang w:eastAsia="zh-CN"/>
              </w:rPr>
              <w:t>从工单提交到管理员收到弹窗</w:t>
            </w:r>
          </w:p>
        </w:tc>
      </w:tr>
      <w:tr w:rsidR="00961BC8" w14:paraId="16D0F959" w14:textId="77777777">
        <w:trPr>
          <w:jc w:val="center"/>
        </w:trPr>
        <w:tc>
          <w:tcPr>
            <w:tcW w:w="3024" w:type="dxa"/>
            <w:tcMar>
              <w:top w:w="40" w:type="dxa"/>
              <w:left w:w="80" w:type="dxa"/>
              <w:bottom w:w="40" w:type="dxa"/>
              <w:right w:w="80" w:type="dxa"/>
            </w:tcMar>
            <w:vAlign w:val="center"/>
          </w:tcPr>
          <w:p w14:paraId="6832E4B5" w14:textId="77777777" w:rsidR="00961BC8" w:rsidRDefault="00000000">
            <w:pPr>
              <w:spacing w:before="20" w:after="20" w:line="276" w:lineRule="auto"/>
            </w:pPr>
            <w:r>
              <w:rPr>
                <w:sz w:val="21"/>
              </w:rPr>
              <w:t>图片上传速度</w:t>
            </w:r>
          </w:p>
        </w:tc>
        <w:tc>
          <w:tcPr>
            <w:tcW w:w="3024" w:type="dxa"/>
            <w:tcMar>
              <w:top w:w="40" w:type="dxa"/>
              <w:left w:w="80" w:type="dxa"/>
              <w:bottom w:w="40" w:type="dxa"/>
              <w:right w:w="80" w:type="dxa"/>
            </w:tcMar>
            <w:vAlign w:val="center"/>
          </w:tcPr>
          <w:p w14:paraId="037CD2FE" w14:textId="77777777" w:rsidR="00961BC8" w:rsidRDefault="00000000">
            <w:pPr>
              <w:spacing w:before="20" w:after="20" w:line="276" w:lineRule="auto"/>
            </w:pPr>
            <w:r>
              <w:rPr>
                <w:sz w:val="21"/>
              </w:rPr>
              <w:t>单张</w:t>
            </w:r>
            <w:r>
              <w:rPr>
                <w:sz w:val="21"/>
              </w:rPr>
              <w:t>5MB</w:t>
            </w:r>
            <w:r>
              <w:rPr>
                <w:sz w:val="21"/>
              </w:rPr>
              <w:t>图片上传</w:t>
            </w:r>
            <w:r>
              <w:rPr>
                <w:sz w:val="21"/>
              </w:rPr>
              <w:t xml:space="preserve"> &lt; 5</w:t>
            </w:r>
            <w:r>
              <w:rPr>
                <w:sz w:val="21"/>
              </w:rPr>
              <w:t>秒</w:t>
            </w:r>
          </w:p>
        </w:tc>
        <w:tc>
          <w:tcPr>
            <w:tcW w:w="3024" w:type="dxa"/>
            <w:tcMar>
              <w:top w:w="40" w:type="dxa"/>
              <w:left w:w="80" w:type="dxa"/>
              <w:bottom w:w="40" w:type="dxa"/>
              <w:right w:w="80" w:type="dxa"/>
            </w:tcMar>
            <w:vAlign w:val="center"/>
          </w:tcPr>
          <w:p w14:paraId="66B70894" w14:textId="77777777" w:rsidR="00961BC8" w:rsidRDefault="00000000">
            <w:pPr>
              <w:spacing w:before="20" w:after="20" w:line="276" w:lineRule="auto"/>
              <w:rPr>
                <w:lang w:eastAsia="zh-CN"/>
              </w:rPr>
            </w:pPr>
            <w:r>
              <w:rPr>
                <w:sz w:val="21"/>
                <w:lang w:eastAsia="zh-CN"/>
              </w:rPr>
              <w:t>依赖网络带宽，按</w:t>
            </w:r>
            <w:r>
              <w:rPr>
                <w:sz w:val="21"/>
                <w:lang w:eastAsia="zh-CN"/>
              </w:rPr>
              <w:t>4G</w:t>
            </w:r>
            <w:r>
              <w:rPr>
                <w:sz w:val="21"/>
                <w:lang w:eastAsia="zh-CN"/>
              </w:rPr>
              <w:t>以上网络评估</w:t>
            </w:r>
          </w:p>
        </w:tc>
      </w:tr>
      <w:tr w:rsidR="00961BC8" w14:paraId="77DCA735" w14:textId="77777777">
        <w:trPr>
          <w:jc w:val="center"/>
        </w:trPr>
        <w:tc>
          <w:tcPr>
            <w:tcW w:w="3024" w:type="dxa"/>
            <w:tcMar>
              <w:top w:w="40" w:type="dxa"/>
              <w:left w:w="80" w:type="dxa"/>
              <w:bottom w:w="40" w:type="dxa"/>
              <w:right w:w="80" w:type="dxa"/>
            </w:tcMar>
            <w:vAlign w:val="center"/>
          </w:tcPr>
          <w:p w14:paraId="69FA8E2A" w14:textId="77777777" w:rsidR="00961BC8" w:rsidRDefault="00000000">
            <w:pPr>
              <w:spacing w:before="20" w:after="20" w:line="276" w:lineRule="auto"/>
            </w:pPr>
            <w:r>
              <w:rPr>
                <w:sz w:val="21"/>
              </w:rPr>
              <w:t>并发支持</w:t>
            </w:r>
          </w:p>
        </w:tc>
        <w:tc>
          <w:tcPr>
            <w:tcW w:w="3024" w:type="dxa"/>
            <w:tcMar>
              <w:top w:w="40" w:type="dxa"/>
              <w:left w:w="80" w:type="dxa"/>
              <w:bottom w:w="40" w:type="dxa"/>
              <w:right w:w="80" w:type="dxa"/>
            </w:tcMar>
            <w:vAlign w:val="center"/>
          </w:tcPr>
          <w:p w14:paraId="4C2CE25C" w14:textId="77777777" w:rsidR="00961BC8" w:rsidRDefault="00000000">
            <w:pPr>
              <w:spacing w:before="20" w:after="20" w:line="276" w:lineRule="auto"/>
            </w:pPr>
            <w:r>
              <w:rPr>
                <w:sz w:val="21"/>
              </w:rPr>
              <w:t>≥ 10</w:t>
            </w:r>
            <w:r>
              <w:rPr>
                <w:sz w:val="21"/>
              </w:rPr>
              <w:t>个用户同时操作</w:t>
            </w:r>
          </w:p>
        </w:tc>
        <w:tc>
          <w:tcPr>
            <w:tcW w:w="3024" w:type="dxa"/>
            <w:tcMar>
              <w:top w:w="40" w:type="dxa"/>
              <w:left w:w="80" w:type="dxa"/>
              <w:bottom w:w="40" w:type="dxa"/>
              <w:right w:w="80" w:type="dxa"/>
            </w:tcMar>
            <w:vAlign w:val="center"/>
          </w:tcPr>
          <w:p w14:paraId="70F4BBFC" w14:textId="77777777" w:rsidR="00961BC8" w:rsidRDefault="00000000">
            <w:pPr>
              <w:spacing w:before="20" w:after="20" w:line="276" w:lineRule="auto"/>
              <w:rPr>
                <w:lang w:eastAsia="zh-CN"/>
              </w:rPr>
            </w:pPr>
            <w:r>
              <w:rPr>
                <w:sz w:val="21"/>
                <w:lang w:eastAsia="zh-CN"/>
              </w:rPr>
              <w:t>报修量不大，该指标留有余量</w:t>
            </w:r>
          </w:p>
        </w:tc>
      </w:tr>
    </w:tbl>
    <w:p w14:paraId="67079569" w14:textId="77777777" w:rsidR="00961BC8" w:rsidRDefault="00961BC8">
      <w:pPr>
        <w:spacing w:before="20" w:after="60" w:line="240" w:lineRule="auto"/>
        <w:rPr>
          <w:lang w:eastAsia="zh-CN"/>
        </w:rPr>
      </w:pPr>
    </w:p>
    <w:p w14:paraId="28FBD269" w14:textId="77777777" w:rsidR="00961BC8" w:rsidRDefault="00000000">
      <w:pPr>
        <w:keepNext/>
        <w:spacing w:before="160" w:after="60"/>
      </w:pPr>
      <w:r>
        <w:rPr>
          <w:b/>
          <w:sz w:val="28"/>
        </w:rPr>
        <w:t xml:space="preserve">4.2 </w:t>
      </w:r>
      <w:r>
        <w:rPr>
          <w:b/>
          <w:sz w:val="28"/>
        </w:rPr>
        <w:t>安全需求</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24"/>
        <w:gridCol w:w="3024"/>
        <w:gridCol w:w="3024"/>
      </w:tblGrid>
      <w:tr w:rsidR="00961BC8" w14:paraId="53E7FFA2" w14:textId="77777777">
        <w:trPr>
          <w:jc w:val="center"/>
        </w:trPr>
        <w:tc>
          <w:tcPr>
            <w:tcW w:w="3024" w:type="dxa"/>
            <w:shd w:val="clear" w:color="auto" w:fill="D9D9D9"/>
            <w:tcMar>
              <w:top w:w="40" w:type="dxa"/>
              <w:left w:w="80" w:type="dxa"/>
              <w:bottom w:w="40" w:type="dxa"/>
              <w:right w:w="80" w:type="dxa"/>
            </w:tcMar>
            <w:vAlign w:val="center"/>
          </w:tcPr>
          <w:p w14:paraId="5FC3C3E2" w14:textId="77777777" w:rsidR="00961BC8" w:rsidRDefault="00000000">
            <w:pPr>
              <w:spacing w:before="20" w:after="20" w:line="276" w:lineRule="auto"/>
              <w:jc w:val="center"/>
            </w:pPr>
            <w:r>
              <w:rPr>
                <w:rFonts w:ascii="宋体" w:hAnsi="宋体"/>
                <w:b/>
                <w:sz w:val="21"/>
              </w:rPr>
              <w:t>安全项</w:t>
            </w:r>
          </w:p>
        </w:tc>
        <w:tc>
          <w:tcPr>
            <w:tcW w:w="3024" w:type="dxa"/>
            <w:shd w:val="clear" w:color="auto" w:fill="D9D9D9"/>
            <w:tcMar>
              <w:top w:w="40" w:type="dxa"/>
              <w:left w:w="80" w:type="dxa"/>
              <w:bottom w:w="40" w:type="dxa"/>
              <w:right w:w="80" w:type="dxa"/>
            </w:tcMar>
            <w:vAlign w:val="center"/>
          </w:tcPr>
          <w:p w14:paraId="743EA8B7" w14:textId="77777777" w:rsidR="00961BC8" w:rsidRDefault="00000000">
            <w:pPr>
              <w:spacing w:before="20" w:after="20" w:line="276" w:lineRule="auto"/>
              <w:jc w:val="center"/>
            </w:pPr>
            <w:r>
              <w:rPr>
                <w:rFonts w:ascii="宋体" w:hAnsi="宋体"/>
                <w:b/>
                <w:sz w:val="21"/>
              </w:rPr>
              <w:t>要求</w:t>
            </w:r>
          </w:p>
        </w:tc>
        <w:tc>
          <w:tcPr>
            <w:tcW w:w="3024" w:type="dxa"/>
            <w:shd w:val="clear" w:color="auto" w:fill="D9D9D9"/>
            <w:tcMar>
              <w:top w:w="40" w:type="dxa"/>
              <w:left w:w="80" w:type="dxa"/>
              <w:bottom w:w="40" w:type="dxa"/>
              <w:right w:w="80" w:type="dxa"/>
            </w:tcMar>
            <w:vAlign w:val="center"/>
          </w:tcPr>
          <w:p w14:paraId="22DB58BD" w14:textId="77777777" w:rsidR="00961BC8" w:rsidRDefault="00000000">
            <w:pPr>
              <w:spacing w:before="20" w:after="20" w:line="276" w:lineRule="auto"/>
              <w:jc w:val="center"/>
            </w:pPr>
            <w:r>
              <w:rPr>
                <w:rFonts w:ascii="宋体" w:hAnsi="宋体"/>
                <w:b/>
                <w:sz w:val="21"/>
              </w:rPr>
              <w:t>实现方式</w:t>
            </w:r>
          </w:p>
        </w:tc>
      </w:tr>
      <w:tr w:rsidR="00961BC8" w14:paraId="1A6BB1A8" w14:textId="77777777">
        <w:trPr>
          <w:jc w:val="center"/>
        </w:trPr>
        <w:tc>
          <w:tcPr>
            <w:tcW w:w="3024" w:type="dxa"/>
            <w:tcMar>
              <w:top w:w="40" w:type="dxa"/>
              <w:left w:w="80" w:type="dxa"/>
              <w:bottom w:w="40" w:type="dxa"/>
              <w:right w:w="80" w:type="dxa"/>
            </w:tcMar>
            <w:vAlign w:val="center"/>
          </w:tcPr>
          <w:p w14:paraId="0646D3CE" w14:textId="77777777" w:rsidR="00961BC8" w:rsidRDefault="00000000">
            <w:pPr>
              <w:spacing w:before="20" w:after="20" w:line="276" w:lineRule="auto"/>
            </w:pPr>
            <w:r>
              <w:rPr>
                <w:sz w:val="21"/>
              </w:rPr>
              <w:t>管理员登录</w:t>
            </w:r>
          </w:p>
        </w:tc>
        <w:tc>
          <w:tcPr>
            <w:tcW w:w="3024" w:type="dxa"/>
            <w:tcMar>
              <w:top w:w="40" w:type="dxa"/>
              <w:left w:w="80" w:type="dxa"/>
              <w:bottom w:w="40" w:type="dxa"/>
              <w:right w:w="80" w:type="dxa"/>
            </w:tcMar>
            <w:vAlign w:val="center"/>
          </w:tcPr>
          <w:p w14:paraId="6638332A" w14:textId="77777777" w:rsidR="00961BC8" w:rsidRDefault="00000000">
            <w:pPr>
              <w:spacing w:before="20" w:after="20" w:line="276" w:lineRule="auto"/>
              <w:rPr>
                <w:lang w:eastAsia="zh-CN"/>
              </w:rPr>
            </w:pPr>
            <w:r>
              <w:rPr>
                <w:sz w:val="21"/>
                <w:lang w:eastAsia="zh-CN"/>
              </w:rPr>
              <w:t>微信扫码登录，不支持账号密码</w:t>
            </w:r>
          </w:p>
        </w:tc>
        <w:tc>
          <w:tcPr>
            <w:tcW w:w="3024" w:type="dxa"/>
            <w:tcMar>
              <w:top w:w="40" w:type="dxa"/>
              <w:left w:w="80" w:type="dxa"/>
              <w:bottom w:w="40" w:type="dxa"/>
              <w:right w:w="80" w:type="dxa"/>
            </w:tcMar>
            <w:vAlign w:val="center"/>
          </w:tcPr>
          <w:p w14:paraId="150FCE58" w14:textId="77777777" w:rsidR="00961BC8" w:rsidRDefault="00000000">
            <w:pPr>
              <w:spacing w:before="20" w:after="20" w:line="276" w:lineRule="auto"/>
              <w:rPr>
                <w:lang w:eastAsia="zh-CN"/>
              </w:rPr>
            </w:pPr>
            <w:r>
              <w:rPr>
                <w:sz w:val="21"/>
                <w:lang w:eastAsia="zh-CN"/>
              </w:rPr>
              <w:t>调用微信网页授权</w:t>
            </w:r>
            <w:r>
              <w:rPr>
                <w:sz w:val="21"/>
                <w:lang w:eastAsia="zh-CN"/>
              </w:rPr>
              <w:t>OAuth2.0</w:t>
            </w:r>
          </w:p>
        </w:tc>
      </w:tr>
      <w:tr w:rsidR="00961BC8" w14:paraId="6FCC1464" w14:textId="77777777">
        <w:trPr>
          <w:jc w:val="center"/>
        </w:trPr>
        <w:tc>
          <w:tcPr>
            <w:tcW w:w="3024" w:type="dxa"/>
            <w:tcMar>
              <w:top w:w="40" w:type="dxa"/>
              <w:left w:w="80" w:type="dxa"/>
              <w:bottom w:w="40" w:type="dxa"/>
              <w:right w:w="80" w:type="dxa"/>
            </w:tcMar>
            <w:vAlign w:val="center"/>
          </w:tcPr>
          <w:p w14:paraId="308B2989" w14:textId="77777777" w:rsidR="00961BC8" w:rsidRDefault="00000000">
            <w:pPr>
              <w:spacing w:before="20" w:after="20" w:line="276" w:lineRule="auto"/>
            </w:pPr>
            <w:r>
              <w:rPr>
                <w:sz w:val="21"/>
              </w:rPr>
              <w:t>数据隔离</w:t>
            </w:r>
          </w:p>
        </w:tc>
        <w:tc>
          <w:tcPr>
            <w:tcW w:w="3024" w:type="dxa"/>
            <w:tcMar>
              <w:top w:w="40" w:type="dxa"/>
              <w:left w:w="80" w:type="dxa"/>
              <w:bottom w:w="40" w:type="dxa"/>
              <w:right w:w="80" w:type="dxa"/>
            </w:tcMar>
            <w:vAlign w:val="center"/>
          </w:tcPr>
          <w:p w14:paraId="65C54CC0" w14:textId="77777777" w:rsidR="00961BC8" w:rsidRDefault="00000000">
            <w:pPr>
              <w:spacing w:before="20" w:after="20" w:line="276" w:lineRule="auto"/>
              <w:rPr>
                <w:lang w:eastAsia="zh-CN"/>
              </w:rPr>
            </w:pPr>
            <w:r>
              <w:rPr>
                <w:sz w:val="21"/>
                <w:lang w:eastAsia="zh-CN"/>
              </w:rPr>
              <w:t>不同企业数据物理</w:t>
            </w:r>
            <w:r>
              <w:rPr>
                <w:sz w:val="21"/>
                <w:lang w:eastAsia="zh-CN"/>
              </w:rPr>
              <w:t>/</w:t>
            </w:r>
            <w:r>
              <w:rPr>
                <w:sz w:val="21"/>
                <w:lang w:eastAsia="zh-CN"/>
              </w:rPr>
              <w:t>逻辑隔离</w:t>
            </w:r>
          </w:p>
        </w:tc>
        <w:tc>
          <w:tcPr>
            <w:tcW w:w="3024" w:type="dxa"/>
            <w:tcMar>
              <w:top w:w="40" w:type="dxa"/>
              <w:left w:w="80" w:type="dxa"/>
              <w:bottom w:w="40" w:type="dxa"/>
              <w:right w:w="80" w:type="dxa"/>
            </w:tcMar>
            <w:vAlign w:val="center"/>
          </w:tcPr>
          <w:p w14:paraId="5D1E55BD" w14:textId="77777777" w:rsidR="00961BC8" w:rsidRDefault="00000000">
            <w:pPr>
              <w:spacing w:before="20" w:after="20" w:line="276" w:lineRule="auto"/>
              <w:rPr>
                <w:lang w:eastAsia="zh-CN"/>
              </w:rPr>
            </w:pPr>
            <w:r>
              <w:rPr>
                <w:sz w:val="21"/>
                <w:lang w:eastAsia="zh-CN"/>
              </w:rPr>
              <w:t>每条数据绑定企业</w:t>
            </w:r>
            <w:r>
              <w:rPr>
                <w:sz w:val="21"/>
                <w:lang w:eastAsia="zh-CN"/>
              </w:rPr>
              <w:t>ID</w:t>
            </w:r>
            <w:r>
              <w:rPr>
                <w:sz w:val="21"/>
                <w:lang w:eastAsia="zh-CN"/>
              </w:rPr>
              <w:t>，查询层强制过滤</w:t>
            </w:r>
          </w:p>
        </w:tc>
      </w:tr>
      <w:tr w:rsidR="00961BC8" w14:paraId="2DB42502" w14:textId="77777777">
        <w:trPr>
          <w:jc w:val="center"/>
        </w:trPr>
        <w:tc>
          <w:tcPr>
            <w:tcW w:w="3024" w:type="dxa"/>
            <w:tcMar>
              <w:top w:w="40" w:type="dxa"/>
              <w:left w:w="80" w:type="dxa"/>
              <w:bottom w:w="40" w:type="dxa"/>
              <w:right w:w="80" w:type="dxa"/>
            </w:tcMar>
            <w:vAlign w:val="center"/>
          </w:tcPr>
          <w:p w14:paraId="03372D47" w14:textId="77777777" w:rsidR="00961BC8" w:rsidRDefault="00000000">
            <w:pPr>
              <w:spacing w:before="20" w:after="20" w:line="276" w:lineRule="auto"/>
            </w:pPr>
            <w:r>
              <w:rPr>
                <w:sz w:val="21"/>
              </w:rPr>
              <w:t>接口鉴权</w:t>
            </w:r>
          </w:p>
        </w:tc>
        <w:tc>
          <w:tcPr>
            <w:tcW w:w="3024" w:type="dxa"/>
            <w:tcMar>
              <w:top w:w="40" w:type="dxa"/>
              <w:left w:w="80" w:type="dxa"/>
              <w:bottom w:w="40" w:type="dxa"/>
              <w:right w:w="80" w:type="dxa"/>
            </w:tcMar>
            <w:vAlign w:val="center"/>
          </w:tcPr>
          <w:p w14:paraId="76D0B476" w14:textId="77777777" w:rsidR="00961BC8" w:rsidRDefault="00000000">
            <w:pPr>
              <w:spacing w:before="20" w:after="20" w:line="276" w:lineRule="auto"/>
            </w:pPr>
            <w:r>
              <w:rPr>
                <w:sz w:val="21"/>
              </w:rPr>
              <w:t>所有</w:t>
            </w:r>
            <w:r>
              <w:rPr>
                <w:sz w:val="21"/>
              </w:rPr>
              <w:t>API</w:t>
            </w:r>
            <w:r>
              <w:rPr>
                <w:sz w:val="21"/>
              </w:rPr>
              <w:t>需携带有效</w:t>
            </w:r>
            <w:r>
              <w:rPr>
                <w:sz w:val="21"/>
              </w:rPr>
              <w:t>Token</w:t>
            </w:r>
          </w:p>
        </w:tc>
        <w:tc>
          <w:tcPr>
            <w:tcW w:w="3024" w:type="dxa"/>
            <w:tcMar>
              <w:top w:w="40" w:type="dxa"/>
              <w:left w:w="80" w:type="dxa"/>
              <w:bottom w:w="40" w:type="dxa"/>
              <w:right w:w="80" w:type="dxa"/>
            </w:tcMar>
            <w:vAlign w:val="center"/>
          </w:tcPr>
          <w:p w14:paraId="3FA81180" w14:textId="77777777" w:rsidR="00961BC8" w:rsidRDefault="00000000">
            <w:pPr>
              <w:spacing w:before="20" w:after="20" w:line="276" w:lineRule="auto"/>
            </w:pPr>
            <w:r>
              <w:rPr>
                <w:sz w:val="21"/>
              </w:rPr>
              <w:t>JWT</w:t>
            </w:r>
            <w:r>
              <w:rPr>
                <w:sz w:val="21"/>
              </w:rPr>
              <w:t>方式，</w:t>
            </w:r>
            <w:r>
              <w:rPr>
                <w:sz w:val="21"/>
              </w:rPr>
              <w:t>Token</w:t>
            </w:r>
            <w:r>
              <w:rPr>
                <w:sz w:val="21"/>
              </w:rPr>
              <w:t>有效期</w:t>
            </w:r>
            <w:r>
              <w:rPr>
                <w:sz w:val="21"/>
              </w:rPr>
              <w:t>2</w:t>
            </w:r>
            <w:r>
              <w:rPr>
                <w:sz w:val="21"/>
              </w:rPr>
              <w:t>小时，支持续期</w:t>
            </w:r>
          </w:p>
        </w:tc>
      </w:tr>
      <w:tr w:rsidR="00961BC8" w14:paraId="4B555528" w14:textId="77777777">
        <w:trPr>
          <w:jc w:val="center"/>
        </w:trPr>
        <w:tc>
          <w:tcPr>
            <w:tcW w:w="3024" w:type="dxa"/>
            <w:tcMar>
              <w:top w:w="40" w:type="dxa"/>
              <w:left w:w="80" w:type="dxa"/>
              <w:bottom w:w="40" w:type="dxa"/>
              <w:right w:w="80" w:type="dxa"/>
            </w:tcMar>
            <w:vAlign w:val="center"/>
          </w:tcPr>
          <w:p w14:paraId="72FC7878" w14:textId="77777777" w:rsidR="00961BC8" w:rsidRDefault="00000000">
            <w:pPr>
              <w:spacing w:before="20" w:after="20" w:line="276" w:lineRule="auto"/>
            </w:pPr>
            <w:r>
              <w:rPr>
                <w:sz w:val="21"/>
              </w:rPr>
              <w:t>图片上传安全</w:t>
            </w:r>
          </w:p>
        </w:tc>
        <w:tc>
          <w:tcPr>
            <w:tcW w:w="3024" w:type="dxa"/>
            <w:tcMar>
              <w:top w:w="40" w:type="dxa"/>
              <w:left w:w="80" w:type="dxa"/>
              <w:bottom w:w="40" w:type="dxa"/>
              <w:right w:w="80" w:type="dxa"/>
            </w:tcMar>
            <w:vAlign w:val="center"/>
          </w:tcPr>
          <w:p w14:paraId="5AA67D04" w14:textId="77777777" w:rsidR="00961BC8" w:rsidRDefault="00000000">
            <w:pPr>
              <w:spacing w:before="20" w:after="20" w:line="276" w:lineRule="auto"/>
            </w:pPr>
            <w:r>
              <w:rPr>
                <w:sz w:val="21"/>
              </w:rPr>
              <w:t>防止恶意文件上传</w:t>
            </w:r>
          </w:p>
        </w:tc>
        <w:tc>
          <w:tcPr>
            <w:tcW w:w="3024" w:type="dxa"/>
            <w:tcMar>
              <w:top w:w="40" w:type="dxa"/>
              <w:left w:w="80" w:type="dxa"/>
              <w:bottom w:w="40" w:type="dxa"/>
              <w:right w:w="80" w:type="dxa"/>
            </w:tcMar>
            <w:vAlign w:val="center"/>
          </w:tcPr>
          <w:p w14:paraId="4016F22C" w14:textId="77777777" w:rsidR="00961BC8" w:rsidRDefault="00000000">
            <w:pPr>
              <w:spacing w:before="20" w:after="20" w:line="276" w:lineRule="auto"/>
            </w:pPr>
            <w:r>
              <w:rPr>
                <w:sz w:val="21"/>
              </w:rPr>
              <w:t>后端校验文件头</w:t>
            </w:r>
            <w:r>
              <w:rPr>
                <w:sz w:val="21"/>
              </w:rPr>
              <w:t>Magic Number</w:t>
            </w:r>
            <w:r>
              <w:rPr>
                <w:sz w:val="21"/>
              </w:rPr>
              <w:t>，限制</w:t>
            </w:r>
            <w:r>
              <w:rPr>
                <w:sz w:val="21"/>
              </w:rPr>
              <w:t>MIME</w:t>
            </w:r>
            <w:r>
              <w:rPr>
                <w:sz w:val="21"/>
              </w:rPr>
              <w:t>类型</w:t>
            </w:r>
          </w:p>
        </w:tc>
      </w:tr>
      <w:tr w:rsidR="00961BC8" w14:paraId="56EB4B1E" w14:textId="77777777">
        <w:trPr>
          <w:jc w:val="center"/>
        </w:trPr>
        <w:tc>
          <w:tcPr>
            <w:tcW w:w="3024" w:type="dxa"/>
            <w:tcMar>
              <w:top w:w="40" w:type="dxa"/>
              <w:left w:w="80" w:type="dxa"/>
              <w:bottom w:w="40" w:type="dxa"/>
              <w:right w:w="80" w:type="dxa"/>
            </w:tcMar>
            <w:vAlign w:val="center"/>
          </w:tcPr>
          <w:p w14:paraId="23B0AAD6" w14:textId="77777777" w:rsidR="00961BC8" w:rsidRDefault="00000000">
            <w:pPr>
              <w:spacing w:before="20" w:after="20" w:line="276" w:lineRule="auto"/>
            </w:pPr>
            <w:r>
              <w:rPr>
                <w:sz w:val="21"/>
              </w:rPr>
              <w:t>操作审计</w:t>
            </w:r>
          </w:p>
        </w:tc>
        <w:tc>
          <w:tcPr>
            <w:tcW w:w="3024" w:type="dxa"/>
            <w:tcMar>
              <w:top w:w="40" w:type="dxa"/>
              <w:left w:w="80" w:type="dxa"/>
              <w:bottom w:w="40" w:type="dxa"/>
              <w:right w:w="80" w:type="dxa"/>
            </w:tcMar>
            <w:vAlign w:val="center"/>
          </w:tcPr>
          <w:p w14:paraId="4B969C46" w14:textId="77777777" w:rsidR="00961BC8" w:rsidRDefault="00000000">
            <w:pPr>
              <w:spacing w:before="20" w:after="20" w:line="276" w:lineRule="auto"/>
              <w:rPr>
                <w:lang w:eastAsia="zh-CN"/>
              </w:rPr>
            </w:pPr>
            <w:r>
              <w:rPr>
                <w:sz w:val="21"/>
                <w:lang w:eastAsia="zh-CN"/>
              </w:rPr>
              <w:t>管理员关键操作记录日志</w:t>
            </w:r>
          </w:p>
        </w:tc>
        <w:tc>
          <w:tcPr>
            <w:tcW w:w="3024" w:type="dxa"/>
            <w:tcMar>
              <w:top w:w="40" w:type="dxa"/>
              <w:left w:w="80" w:type="dxa"/>
              <w:bottom w:w="40" w:type="dxa"/>
              <w:right w:w="80" w:type="dxa"/>
            </w:tcMar>
            <w:vAlign w:val="center"/>
          </w:tcPr>
          <w:p w14:paraId="6BF5FCAC" w14:textId="77777777" w:rsidR="00961BC8" w:rsidRDefault="00000000">
            <w:pPr>
              <w:spacing w:before="20" w:after="20" w:line="276" w:lineRule="auto"/>
              <w:rPr>
                <w:lang w:eastAsia="zh-CN"/>
              </w:rPr>
            </w:pPr>
            <w:r>
              <w:rPr>
                <w:sz w:val="21"/>
                <w:lang w:eastAsia="zh-CN"/>
              </w:rPr>
              <w:t>记录操作人、操作时间、操作类型、目标对象、</w:t>
            </w:r>
            <w:r>
              <w:rPr>
                <w:sz w:val="21"/>
                <w:lang w:eastAsia="zh-CN"/>
              </w:rPr>
              <w:t>IP</w:t>
            </w:r>
            <w:r>
              <w:rPr>
                <w:sz w:val="21"/>
                <w:lang w:eastAsia="zh-CN"/>
              </w:rPr>
              <w:t>地址</w:t>
            </w:r>
          </w:p>
        </w:tc>
      </w:tr>
      <w:tr w:rsidR="00961BC8" w14:paraId="5BDB4899" w14:textId="77777777">
        <w:trPr>
          <w:jc w:val="center"/>
        </w:trPr>
        <w:tc>
          <w:tcPr>
            <w:tcW w:w="3024" w:type="dxa"/>
            <w:tcMar>
              <w:top w:w="40" w:type="dxa"/>
              <w:left w:w="80" w:type="dxa"/>
              <w:bottom w:w="40" w:type="dxa"/>
              <w:right w:w="80" w:type="dxa"/>
            </w:tcMar>
            <w:vAlign w:val="center"/>
          </w:tcPr>
          <w:p w14:paraId="1BADA8D3" w14:textId="77777777" w:rsidR="00961BC8" w:rsidRDefault="00000000">
            <w:pPr>
              <w:spacing w:before="20" w:after="20" w:line="276" w:lineRule="auto"/>
            </w:pPr>
            <w:r>
              <w:rPr>
                <w:sz w:val="21"/>
              </w:rPr>
              <w:lastRenderedPageBreak/>
              <w:t>HTTPS</w:t>
            </w:r>
          </w:p>
        </w:tc>
        <w:tc>
          <w:tcPr>
            <w:tcW w:w="3024" w:type="dxa"/>
            <w:tcMar>
              <w:top w:w="40" w:type="dxa"/>
              <w:left w:w="80" w:type="dxa"/>
              <w:bottom w:w="40" w:type="dxa"/>
              <w:right w:w="80" w:type="dxa"/>
            </w:tcMar>
            <w:vAlign w:val="center"/>
          </w:tcPr>
          <w:p w14:paraId="703261D8" w14:textId="77777777" w:rsidR="00961BC8" w:rsidRDefault="00000000">
            <w:pPr>
              <w:spacing w:before="20" w:after="20" w:line="276" w:lineRule="auto"/>
            </w:pPr>
            <w:r>
              <w:rPr>
                <w:sz w:val="21"/>
              </w:rPr>
              <w:t>全站</w:t>
            </w:r>
            <w:r>
              <w:rPr>
                <w:sz w:val="21"/>
              </w:rPr>
              <w:t>HTTPS</w:t>
            </w:r>
          </w:p>
        </w:tc>
        <w:tc>
          <w:tcPr>
            <w:tcW w:w="3024" w:type="dxa"/>
            <w:tcMar>
              <w:top w:w="40" w:type="dxa"/>
              <w:left w:w="80" w:type="dxa"/>
              <w:bottom w:w="40" w:type="dxa"/>
              <w:right w:w="80" w:type="dxa"/>
            </w:tcMar>
            <w:vAlign w:val="center"/>
          </w:tcPr>
          <w:p w14:paraId="57E08857" w14:textId="77777777" w:rsidR="00961BC8" w:rsidRDefault="00000000">
            <w:pPr>
              <w:spacing w:before="20" w:after="20" w:line="276" w:lineRule="auto"/>
            </w:pPr>
            <w:r>
              <w:rPr>
                <w:sz w:val="21"/>
              </w:rPr>
              <w:t>使用</w:t>
            </w:r>
            <w:r>
              <w:rPr>
                <w:sz w:val="21"/>
              </w:rPr>
              <w:t>Let's Encrypt</w:t>
            </w:r>
            <w:r>
              <w:rPr>
                <w:sz w:val="21"/>
              </w:rPr>
              <w:t>免费证书或云服务商证书</w:t>
            </w:r>
          </w:p>
        </w:tc>
      </w:tr>
    </w:tbl>
    <w:p w14:paraId="067CEB01" w14:textId="77777777" w:rsidR="00961BC8" w:rsidRDefault="00961BC8">
      <w:pPr>
        <w:spacing w:before="20" w:after="60" w:line="240" w:lineRule="auto"/>
      </w:pPr>
    </w:p>
    <w:p w14:paraId="01503B8A" w14:textId="77777777" w:rsidR="00961BC8" w:rsidRDefault="00000000">
      <w:pPr>
        <w:keepNext/>
        <w:spacing w:before="160" w:after="60"/>
      </w:pPr>
      <w:r>
        <w:rPr>
          <w:b/>
          <w:sz w:val="28"/>
        </w:rPr>
        <w:t xml:space="preserve">4.3 </w:t>
      </w:r>
      <w:r>
        <w:rPr>
          <w:b/>
          <w:sz w:val="28"/>
        </w:rPr>
        <w:t>可用性需求</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24"/>
        <w:gridCol w:w="3024"/>
        <w:gridCol w:w="3024"/>
      </w:tblGrid>
      <w:tr w:rsidR="00961BC8" w14:paraId="186D0C77" w14:textId="77777777">
        <w:trPr>
          <w:jc w:val="center"/>
        </w:trPr>
        <w:tc>
          <w:tcPr>
            <w:tcW w:w="3024" w:type="dxa"/>
            <w:shd w:val="clear" w:color="auto" w:fill="D9D9D9"/>
            <w:tcMar>
              <w:top w:w="40" w:type="dxa"/>
              <w:left w:w="80" w:type="dxa"/>
              <w:bottom w:w="40" w:type="dxa"/>
              <w:right w:w="80" w:type="dxa"/>
            </w:tcMar>
            <w:vAlign w:val="center"/>
          </w:tcPr>
          <w:p w14:paraId="7E08DD1E" w14:textId="77777777" w:rsidR="00961BC8" w:rsidRDefault="00000000">
            <w:pPr>
              <w:spacing w:before="20" w:after="20" w:line="276" w:lineRule="auto"/>
              <w:jc w:val="center"/>
            </w:pPr>
            <w:r>
              <w:rPr>
                <w:rFonts w:ascii="宋体" w:hAnsi="宋体"/>
                <w:b/>
                <w:sz w:val="21"/>
              </w:rPr>
              <w:t>指标</w:t>
            </w:r>
          </w:p>
        </w:tc>
        <w:tc>
          <w:tcPr>
            <w:tcW w:w="3024" w:type="dxa"/>
            <w:shd w:val="clear" w:color="auto" w:fill="D9D9D9"/>
            <w:tcMar>
              <w:top w:w="40" w:type="dxa"/>
              <w:left w:w="80" w:type="dxa"/>
              <w:bottom w:w="40" w:type="dxa"/>
              <w:right w:w="80" w:type="dxa"/>
            </w:tcMar>
            <w:vAlign w:val="center"/>
          </w:tcPr>
          <w:p w14:paraId="3517CCC0" w14:textId="77777777" w:rsidR="00961BC8" w:rsidRDefault="00000000">
            <w:pPr>
              <w:spacing w:before="20" w:after="20" w:line="276" w:lineRule="auto"/>
              <w:jc w:val="center"/>
            </w:pPr>
            <w:r>
              <w:rPr>
                <w:rFonts w:ascii="宋体" w:hAnsi="宋体"/>
                <w:b/>
                <w:sz w:val="21"/>
              </w:rPr>
              <w:t>要求</w:t>
            </w:r>
          </w:p>
        </w:tc>
        <w:tc>
          <w:tcPr>
            <w:tcW w:w="3024" w:type="dxa"/>
            <w:shd w:val="clear" w:color="auto" w:fill="D9D9D9"/>
            <w:tcMar>
              <w:top w:w="40" w:type="dxa"/>
              <w:left w:w="80" w:type="dxa"/>
              <w:bottom w:w="40" w:type="dxa"/>
              <w:right w:w="80" w:type="dxa"/>
            </w:tcMar>
            <w:vAlign w:val="center"/>
          </w:tcPr>
          <w:p w14:paraId="6D16A2B6" w14:textId="77777777" w:rsidR="00961BC8" w:rsidRDefault="00000000">
            <w:pPr>
              <w:spacing w:before="20" w:after="20" w:line="276" w:lineRule="auto"/>
              <w:jc w:val="center"/>
            </w:pPr>
            <w:r>
              <w:rPr>
                <w:rFonts w:ascii="宋体" w:hAnsi="宋体"/>
                <w:b/>
                <w:sz w:val="21"/>
              </w:rPr>
              <w:t>说明</w:t>
            </w:r>
          </w:p>
        </w:tc>
      </w:tr>
      <w:tr w:rsidR="00961BC8" w14:paraId="06C65F45" w14:textId="77777777">
        <w:trPr>
          <w:jc w:val="center"/>
        </w:trPr>
        <w:tc>
          <w:tcPr>
            <w:tcW w:w="3024" w:type="dxa"/>
            <w:tcMar>
              <w:top w:w="40" w:type="dxa"/>
              <w:left w:w="80" w:type="dxa"/>
              <w:bottom w:w="40" w:type="dxa"/>
              <w:right w:w="80" w:type="dxa"/>
            </w:tcMar>
            <w:vAlign w:val="center"/>
          </w:tcPr>
          <w:p w14:paraId="2A83FDE2" w14:textId="77777777" w:rsidR="00961BC8" w:rsidRDefault="00000000">
            <w:pPr>
              <w:spacing w:before="20" w:after="20" w:line="276" w:lineRule="auto"/>
            </w:pPr>
            <w:r>
              <w:rPr>
                <w:sz w:val="21"/>
              </w:rPr>
              <w:t>系统可用性</w:t>
            </w:r>
          </w:p>
        </w:tc>
        <w:tc>
          <w:tcPr>
            <w:tcW w:w="3024" w:type="dxa"/>
            <w:tcMar>
              <w:top w:w="40" w:type="dxa"/>
              <w:left w:w="80" w:type="dxa"/>
              <w:bottom w:w="40" w:type="dxa"/>
              <w:right w:w="80" w:type="dxa"/>
            </w:tcMar>
            <w:vAlign w:val="center"/>
          </w:tcPr>
          <w:p w14:paraId="24AF99F9" w14:textId="77777777" w:rsidR="00961BC8" w:rsidRDefault="00000000">
            <w:pPr>
              <w:spacing w:before="20" w:after="20" w:line="276" w:lineRule="auto"/>
            </w:pPr>
            <w:r>
              <w:rPr>
                <w:sz w:val="21"/>
              </w:rPr>
              <w:t>≥ 99.9%</w:t>
            </w:r>
          </w:p>
        </w:tc>
        <w:tc>
          <w:tcPr>
            <w:tcW w:w="3024" w:type="dxa"/>
            <w:tcMar>
              <w:top w:w="40" w:type="dxa"/>
              <w:left w:w="80" w:type="dxa"/>
              <w:bottom w:w="40" w:type="dxa"/>
              <w:right w:w="80" w:type="dxa"/>
            </w:tcMar>
            <w:vAlign w:val="center"/>
          </w:tcPr>
          <w:p w14:paraId="7FB2BB3F" w14:textId="77777777" w:rsidR="00961BC8" w:rsidRDefault="00000000">
            <w:pPr>
              <w:spacing w:before="20" w:after="20" w:line="276" w:lineRule="auto"/>
              <w:rPr>
                <w:lang w:eastAsia="zh-CN"/>
              </w:rPr>
            </w:pPr>
            <w:r>
              <w:rPr>
                <w:sz w:val="21"/>
                <w:lang w:eastAsia="zh-CN"/>
              </w:rPr>
              <w:t>年度计划外停机不超过</w:t>
            </w:r>
            <w:r>
              <w:rPr>
                <w:sz w:val="21"/>
                <w:lang w:eastAsia="zh-CN"/>
              </w:rPr>
              <w:t>8.76</w:t>
            </w:r>
            <w:r>
              <w:rPr>
                <w:sz w:val="21"/>
                <w:lang w:eastAsia="zh-CN"/>
              </w:rPr>
              <w:t>小时</w:t>
            </w:r>
          </w:p>
        </w:tc>
      </w:tr>
      <w:tr w:rsidR="00961BC8" w14:paraId="6668D868" w14:textId="77777777">
        <w:trPr>
          <w:jc w:val="center"/>
        </w:trPr>
        <w:tc>
          <w:tcPr>
            <w:tcW w:w="3024" w:type="dxa"/>
            <w:tcMar>
              <w:top w:w="40" w:type="dxa"/>
              <w:left w:w="80" w:type="dxa"/>
              <w:bottom w:w="40" w:type="dxa"/>
              <w:right w:w="80" w:type="dxa"/>
            </w:tcMar>
            <w:vAlign w:val="center"/>
          </w:tcPr>
          <w:p w14:paraId="03418574" w14:textId="77777777" w:rsidR="00961BC8" w:rsidRDefault="00000000">
            <w:pPr>
              <w:spacing w:before="20" w:after="20" w:line="276" w:lineRule="auto"/>
            </w:pPr>
            <w:r>
              <w:rPr>
                <w:sz w:val="21"/>
              </w:rPr>
              <w:t>维护窗口</w:t>
            </w:r>
          </w:p>
        </w:tc>
        <w:tc>
          <w:tcPr>
            <w:tcW w:w="3024" w:type="dxa"/>
            <w:tcMar>
              <w:top w:w="40" w:type="dxa"/>
              <w:left w:w="80" w:type="dxa"/>
              <w:bottom w:w="40" w:type="dxa"/>
              <w:right w:w="80" w:type="dxa"/>
            </w:tcMar>
            <w:vAlign w:val="center"/>
          </w:tcPr>
          <w:p w14:paraId="03A96D24" w14:textId="77777777" w:rsidR="00961BC8" w:rsidRDefault="00000000">
            <w:pPr>
              <w:spacing w:before="20" w:after="20" w:line="276" w:lineRule="auto"/>
            </w:pPr>
            <w:r>
              <w:rPr>
                <w:sz w:val="21"/>
              </w:rPr>
              <w:t>每周二</w:t>
            </w:r>
            <w:r>
              <w:rPr>
                <w:sz w:val="21"/>
              </w:rPr>
              <w:t xml:space="preserve"> 02:00-04:00</w:t>
            </w:r>
          </w:p>
        </w:tc>
        <w:tc>
          <w:tcPr>
            <w:tcW w:w="3024" w:type="dxa"/>
            <w:tcMar>
              <w:top w:w="40" w:type="dxa"/>
              <w:left w:w="80" w:type="dxa"/>
              <w:bottom w:w="40" w:type="dxa"/>
              <w:right w:w="80" w:type="dxa"/>
            </w:tcMar>
            <w:vAlign w:val="center"/>
          </w:tcPr>
          <w:p w14:paraId="15CCA1D3" w14:textId="77777777" w:rsidR="00961BC8" w:rsidRDefault="00000000">
            <w:pPr>
              <w:spacing w:before="20" w:after="20" w:line="276" w:lineRule="auto"/>
            </w:pPr>
            <w:r>
              <w:rPr>
                <w:sz w:val="21"/>
              </w:rPr>
              <w:t>提前</w:t>
            </w:r>
            <w:r>
              <w:rPr>
                <w:sz w:val="21"/>
              </w:rPr>
              <w:t>24</w:t>
            </w:r>
            <w:r>
              <w:rPr>
                <w:sz w:val="21"/>
              </w:rPr>
              <w:t>小时通知</w:t>
            </w:r>
          </w:p>
        </w:tc>
      </w:tr>
      <w:tr w:rsidR="00961BC8" w14:paraId="507CA572" w14:textId="77777777">
        <w:trPr>
          <w:jc w:val="center"/>
        </w:trPr>
        <w:tc>
          <w:tcPr>
            <w:tcW w:w="3024" w:type="dxa"/>
            <w:tcMar>
              <w:top w:w="40" w:type="dxa"/>
              <w:left w:w="80" w:type="dxa"/>
              <w:bottom w:w="40" w:type="dxa"/>
              <w:right w:w="80" w:type="dxa"/>
            </w:tcMar>
            <w:vAlign w:val="center"/>
          </w:tcPr>
          <w:p w14:paraId="5F430AA6" w14:textId="77777777" w:rsidR="00961BC8" w:rsidRDefault="00000000">
            <w:pPr>
              <w:spacing w:before="20" w:after="20" w:line="276" w:lineRule="auto"/>
            </w:pPr>
            <w:r>
              <w:rPr>
                <w:sz w:val="21"/>
              </w:rPr>
              <w:t>数据备份</w:t>
            </w:r>
          </w:p>
        </w:tc>
        <w:tc>
          <w:tcPr>
            <w:tcW w:w="3024" w:type="dxa"/>
            <w:tcMar>
              <w:top w:w="40" w:type="dxa"/>
              <w:left w:w="80" w:type="dxa"/>
              <w:bottom w:w="40" w:type="dxa"/>
              <w:right w:w="80" w:type="dxa"/>
            </w:tcMar>
            <w:vAlign w:val="center"/>
          </w:tcPr>
          <w:p w14:paraId="29FC6403" w14:textId="77777777" w:rsidR="00961BC8" w:rsidRDefault="00000000">
            <w:pPr>
              <w:spacing w:before="20" w:after="20" w:line="276" w:lineRule="auto"/>
            </w:pPr>
            <w:r>
              <w:rPr>
                <w:sz w:val="21"/>
              </w:rPr>
              <w:t>数据库每日自动备份</w:t>
            </w:r>
          </w:p>
        </w:tc>
        <w:tc>
          <w:tcPr>
            <w:tcW w:w="3024" w:type="dxa"/>
            <w:tcMar>
              <w:top w:w="40" w:type="dxa"/>
              <w:left w:w="80" w:type="dxa"/>
              <w:bottom w:w="40" w:type="dxa"/>
              <w:right w:w="80" w:type="dxa"/>
            </w:tcMar>
            <w:vAlign w:val="center"/>
          </w:tcPr>
          <w:p w14:paraId="52959B89" w14:textId="77777777" w:rsidR="00961BC8" w:rsidRDefault="00000000">
            <w:pPr>
              <w:spacing w:before="20" w:after="20" w:line="276" w:lineRule="auto"/>
              <w:rPr>
                <w:lang w:eastAsia="zh-CN"/>
              </w:rPr>
            </w:pPr>
            <w:r>
              <w:rPr>
                <w:sz w:val="21"/>
                <w:lang w:eastAsia="zh-CN"/>
              </w:rPr>
              <w:t>保留最近</w:t>
            </w:r>
            <w:r>
              <w:rPr>
                <w:sz w:val="21"/>
                <w:lang w:eastAsia="zh-CN"/>
              </w:rPr>
              <w:t>30</w:t>
            </w:r>
            <w:r>
              <w:rPr>
                <w:sz w:val="21"/>
                <w:lang w:eastAsia="zh-CN"/>
              </w:rPr>
              <w:t>天备份，支持按日期恢复</w:t>
            </w:r>
          </w:p>
        </w:tc>
      </w:tr>
      <w:tr w:rsidR="00961BC8" w14:paraId="2711E814" w14:textId="77777777">
        <w:trPr>
          <w:jc w:val="center"/>
        </w:trPr>
        <w:tc>
          <w:tcPr>
            <w:tcW w:w="3024" w:type="dxa"/>
            <w:tcMar>
              <w:top w:w="40" w:type="dxa"/>
              <w:left w:w="80" w:type="dxa"/>
              <w:bottom w:w="40" w:type="dxa"/>
              <w:right w:w="80" w:type="dxa"/>
            </w:tcMar>
            <w:vAlign w:val="center"/>
          </w:tcPr>
          <w:p w14:paraId="58E3D59D" w14:textId="77777777" w:rsidR="00961BC8" w:rsidRDefault="00000000">
            <w:pPr>
              <w:spacing w:before="20" w:after="20" w:line="276" w:lineRule="auto"/>
            </w:pPr>
            <w:r>
              <w:rPr>
                <w:sz w:val="21"/>
              </w:rPr>
              <w:t>灾难恢复</w:t>
            </w:r>
          </w:p>
        </w:tc>
        <w:tc>
          <w:tcPr>
            <w:tcW w:w="3024" w:type="dxa"/>
            <w:tcMar>
              <w:top w:w="40" w:type="dxa"/>
              <w:left w:w="80" w:type="dxa"/>
              <w:bottom w:w="40" w:type="dxa"/>
              <w:right w:w="80" w:type="dxa"/>
            </w:tcMar>
            <w:vAlign w:val="center"/>
          </w:tcPr>
          <w:p w14:paraId="3786C1A6" w14:textId="77777777" w:rsidR="00961BC8" w:rsidRDefault="00000000">
            <w:pPr>
              <w:spacing w:before="20" w:after="20" w:line="276" w:lineRule="auto"/>
            </w:pPr>
            <w:r>
              <w:rPr>
                <w:sz w:val="21"/>
              </w:rPr>
              <w:t>RTO &lt; 4</w:t>
            </w:r>
            <w:r>
              <w:rPr>
                <w:sz w:val="21"/>
              </w:rPr>
              <w:t>小时，</w:t>
            </w:r>
            <w:r>
              <w:rPr>
                <w:sz w:val="21"/>
              </w:rPr>
              <w:t>RPO &lt; 24</w:t>
            </w:r>
            <w:r>
              <w:rPr>
                <w:sz w:val="21"/>
              </w:rPr>
              <w:t>小时</w:t>
            </w:r>
          </w:p>
        </w:tc>
        <w:tc>
          <w:tcPr>
            <w:tcW w:w="3024" w:type="dxa"/>
            <w:tcMar>
              <w:top w:w="40" w:type="dxa"/>
              <w:left w:w="80" w:type="dxa"/>
              <w:bottom w:w="40" w:type="dxa"/>
              <w:right w:w="80" w:type="dxa"/>
            </w:tcMar>
            <w:vAlign w:val="center"/>
          </w:tcPr>
          <w:p w14:paraId="47BFE06F" w14:textId="77777777" w:rsidR="00961BC8" w:rsidRDefault="00000000">
            <w:pPr>
              <w:spacing w:before="20" w:after="20" w:line="276" w:lineRule="auto"/>
              <w:rPr>
                <w:lang w:eastAsia="zh-CN"/>
              </w:rPr>
            </w:pPr>
            <w:r>
              <w:rPr>
                <w:sz w:val="21"/>
                <w:lang w:eastAsia="zh-CN"/>
              </w:rPr>
              <w:t>故障后</w:t>
            </w:r>
            <w:r>
              <w:rPr>
                <w:sz w:val="21"/>
                <w:lang w:eastAsia="zh-CN"/>
              </w:rPr>
              <w:t>4</w:t>
            </w:r>
            <w:r>
              <w:rPr>
                <w:sz w:val="21"/>
                <w:lang w:eastAsia="zh-CN"/>
              </w:rPr>
              <w:t>小时内恢复服务，数据丢失不超过</w:t>
            </w:r>
            <w:r>
              <w:rPr>
                <w:sz w:val="21"/>
                <w:lang w:eastAsia="zh-CN"/>
              </w:rPr>
              <w:t>24</w:t>
            </w:r>
            <w:r>
              <w:rPr>
                <w:sz w:val="21"/>
                <w:lang w:eastAsia="zh-CN"/>
              </w:rPr>
              <w:t>小时</w:t>
            </w:r>
          </w:p>
        </w:tc>
      </w:tr>
    </w:tbl>
    <w:p w14:paraId="7501145D" w14:textId="77777777" w:rsidR="00961BC8" w:rsidRDefault="00961BC8">
      <w:pPr>
        <w:spacing w:before="20" w:after="60" w:line="240" w:lineRule="auto"/>
        <w:rPr>
          <w:lang w:eastAsia="zh-CN"/>
        </w:rPr>
      </w:pPr>
    </w:p>
    <w:p w14:paraId="45773077" w14:textId="77777777" w:rsidR="00961BC8" w:rsidRDefault="00961BC8">
      <w:pPr>
        <w:pBdr>
          <w:bottom w:val="single" w:sz="6" w:space="1" w:color="auto"/>
        </w:pBdr>
        <w:spacing w:before="60" w:after="60"/>
        <w:rPr>
          <w:lang w:eastAsia="zh-CN"/>
        </w:rPr>
      </w:pPr>
    </w:p>
    <w:p w14:paraId="088B28AA" w14:textId="77777777" w:rsidR="00961BC8" w:rsidRDefault="00000000">
      <w:pPr>
        <w:keepNext/>
        <w:spacing w:before="200" w:after="80"/>
        <w:rPr>
          <w:lang w:eastAsia="zh-CN"/>
        </w:rPr>
      </w:pPr>
      <w:r>
        <w:rPr>
          <w:b/>
          <w:sz w:val="32"/>
          <w:lang w:eastAsia="zh-CN"/>
        </w:rPr>
        <w:t>第五章</w:t>
      </w:r>
      <w:r>
        <w:rPr>
          <w:b/>
          <w:sz w:val="32"/>
          <w:lang w:eastAsia="zh-CN"/>
        </w:rPr>
        <w:t xml:space="preserve"> </w:t>
      </w:r>
      <w:r>
        <w:rPr>
          <w:b/>
          <w:sz w:val="32"/>
          <w:lang w:eastAsia="zh-CN"/>
        </w:rPr>
        <w:t>数据要求与输入输出</w:t>
      </w:r>
    </w:p>
    <w:p w14:paraId="5DA3B6A8" w14:textId="77777777" w:rsidR="00961BC8" w:rsidRDefault="00000000">
      <w:pPr>
        <w:keepNext/>
        <w:spacing w:before="160" w:after="60"/>
      </w:pPr>
      <w:r>
        <w:rPr>
          <w:b/>
          <w:sz w:val="28"/>
        </w:rPr>
        <w:t xml:space="preserve">5.1 </w:t>
      </w:r>
      <w:r>
        <w:rPr>
          <w:b/>
          <w:sz w:val="28"/>
        </w:rPr>
        <w:t>输入约束</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24"/>
        <w:gridCol w:w="3024"/>
        <w:gridCol w:w="3024"/>
      </w:tblGrid>
      <w:tr w:rsidR="00961BC8" w14:paraId="545664B1" w14:textId="77777777">
        <w:trPr>
          <w:jc w:val="center"/>
        </w:trPr>
        <w:tc>
          <w:tcPr>
            <w:tcW w:w="3024" w:type="dxa"/>
            <w:shd w:val="clear" w:color="auto" w:fill="D9D9D9"/>
            <w:tcMar>
              <w:top w:w="40" w:type="dxa"/>
              <w:left w:w="80" w:type="dxa"/>
              <w:bottom w:w="40" w:type="dxa"/>
              <w:right w:w="80" w:type="dxa"/>
            </w:tcMar>
            <w:vAlign w:val="center"/>
          </w:tcPr>
          <w:p w14:paraId="6CA32E02" w14:textId="77777777" w:rsidR="00961BC8" w:rsidRDefault="00000000">
            <w:pPr>
              <w:spacing w:before="20" w:after="20" w:line="276" w:lineRule="auto"/>
              <w:jc w:val="center"/>
            </w:pPr>
            <w:r>
              <w:rPr>
                <w:rFonts w:ascii="宋体" w:hAnsi="宋体"/>
                <w:b/>
                <w:sz w:val="21"/>
              </w:rPr>
              <w:t>输入项</w:t>
            </w:r>
          </w:p>
        </w:tc>
        <w:tc>
          <w:tcPr>
            <w:tcW w:w="3024" w:type="dxa"/>
            <w:shd w:val="clear" w:color="auto" w:fill="D9D9D9"/>
            <w:tcMar>
              <w:top w:w="40" w:type="dxa"/>
              <w:left w:w="80" w:type="dxa"/>
              <w:bottom w:w="40" w:type="dxa"/>
              <w:right w:w="80" w:type="dxa"/>
            </w:tcMar>
            <w:vAlign w:val="center"/>
          </w:tcPr>
          <w:p w14:paraId="4B2900E8" w14:textId="77777777" w:rsidR="00961BC8" w:rsidRDefault="00000000">
            <w:pPr>
              <w:spacing w:before="20" w:after="20" w:line="276" w:lineRule="auto"/>
              <w:jc w:val="center"/>
            </w:pPr>
            <w:r>
              <w:rPr>
                <w:rFonts w:ascii="宋体" w:hAnsi="宋体"/>
                <w:b/>
                <w:sz w:val="21"/>
              </w:rPr>
              <w:t>约束规则</w:t>
            </w:r>
          </w:p>
        </w:tc>
        <w:tc>
          <w:tcPr>
            <w:tcW w:w="3024" w:type="dxa"/>
            <w:shd w:val="clear" w:color="auto" w:fill="D9D9D9"/>
            <w:tcMar>
              <w:top w:w="40" w:type="dxa"/>
              <w:left w:w="80" w:type="dxa"/>
              <w:bottom w:w="40" w:type="dxa"/>
              <w:right w:w="80" w:type="dxa"/>
            </w:tcMar>
            <w:vAlign w:val="center"/>
          </w:tcPr>
          <w:p w14:paraId="7F14999F" w14:textId="77777777" w:rsidR="00961BC8" w:rsidRDefault="00000000">
            <w:pPr>
              <w:spacing w:before="20" w:after="20" w:line="276" w:lineRule="auto"/>
              <w:jc w:val="center"/>
            </w:pPr>
            <w:r>
              <w:rPr>
                <w:rFonts w:ascii="宋体" w:hAnsi="宋体"/>
                <w:b/>
                <w:sz w:val="21"/>
              </w:rPr>
              <w:t>错误提示</w:t>
            </w:r>
          </w:p>
        </w:tc>
      </w:tr>
      <w:tr w:rsidR="00961BC8" w14:paraId="0E440DCD" w14:textId="77777777">
        <w:trPr>
          <w:jc w:val="center"/>
        </w:trPr>
        <w:tc>
          <w:tcPr>
            <w:tcW w:w="3024" w:type="dxa"/>
            <w:tcMar>
              <w:top w:w="40" w:type="dxa"/>
              <w:left w:w="80" w:type="dxa"/>
              <w:bottom w:w="40" w:type="dxa"/>
              <w:right w:w="80" w:type="dxa"/>
            </w:tcMar>
            <w:vAlign w:val="center"/>
          </w:tcPr>
          <w:p w14:paraId="1161C4ED" w14:textId="77777777" w:rsidR="00961BC8" w:rsidRDefault="00000000">
            <w:pPr>
              <w:spacing w:before="20" w:after="20" w:line="276" w:lineRule="auto"/>
            </w:pPr>
            <w:r>
              <w:rPr>
                <w:sz w:val="21"/>
              </w:rPr>
              <w:t>报修描述</w:t>
            </w:r>
          </w:p>
        </w:tc>
        <w:tc>
          <w:tcPr>
            <w:tcW w:w="3024" w:type="dxa"/>
            <w:tcMar>
              <w:top w:w="40" w:type="dxa"/>
              <w:left w:w="80" w:type="dxa"/>
              <w:bottom w:w="40" w:type="dxa"/>
              <w:right w:w="80" w:type="dxa"/>
            </w:tcMar>
            <w:vAlign w:val="center"/>
          </w:tcPr>
          <w:p w14:paraId="6ECC7DC7" w14:textId="77777777" w:rsidR="00961BC8" w:rsidRDefault="00000000">
            <w:pPr>
              <w:spacing w:before="20" w:after="20" w:line="276" w:lineRule="auto"/>
              <w:rPr>
                <w:lang w:eastAsia="zh-CN"/>
              </w:rPr>
            </w:pPr>
            <w:r>
              <w:rPr>
                <w:sz w:val="21"/>
                <w:lang w:eastAsia="zh-CN"/>
              </w:rPr>
              <w:t>1-500</w:t>
            </w:r>
            <w:r>
              <w:rPr>
                <w:sz w:val="21"/>
                <w:lang w:eastAsia="zh-CN"/>
              </w:rPr>
              <w:t>字，不支持</w:t>
            </w:r>
            <w:r>
              <w:rPr>
                <w:sz w:val="21"/>
                <w:lang w:eastAsia="zh-CN"/>
              </w:rPr>
              <w:t>HTML</w:t>
            </w:r>
            <w:r>
              <w:rPr>
                <w:sz w:val="21"/>
                <w:lang w:eastAsia="zh-CN"/>
              </w:rPr>
              <w:t>标签</w:t>
            </w:r>
          </w:p>
        </w:tc>
        <w:tc>
          <w:tcPr>
            <w:tcW w:w="3024" w:type="dxa"/>
            <w:tcMar>
              <w:top w:w="40" w:type="dxa"/>
              <w:left w:w="80" w:type="dxa"/>
              <w:bottom w:w="40" w:type="dxa"/>
              <w:right w:w="80" w:type="dxa"/>
            </w:tcMar>
            <w:vAlign w:val="center"/>
          </w:tcPr>
          <w:p w14:paraId="360238A6" w14:textId="77777777" w:rsidR="00961BC8" w:rsidRDefault="00000000">
            <w:pPr>
              <w:spacing w:before="20" w:after="20" w:line="276" w:lineRule="auto"/>
              <w:rPr>
                <w:lang w:eastAsia="zh-CN"/>
              </w:rPr>
            </w:pPr>
            <w:r>
              <w:rPr>
                <w:sz w:val="21"/>
                <w:lang w:eastAsia="zh-CN"/>
              </w:rPr>
              <w:t>"</w:t>
            </w:r>
            <w:r>
              <w:rPr>
                <w:sz w:val="21"/>
                <w:lang w:eastAsia="zh-CN"/>
              </w:rPr>
              <w:t>描述内容不能为空</w:t>
            </w:r>
            <w:r>
              <w:rPr>
                <w:sz w:val="21"/>
                <w:lang w:eastAsia="zh-CN"/>
              </w:rPr>
              <w:t>" / "</w:t>
            </w:r>
            <w:r>
              <w:rPr>
                <w:sz w:val="21"/>
                <w:lang w:eastAsia="zh-CN"/>
              </w:rPr>
              <w:t>描述内容不能超过</w:t>
            </w:r>
            <w:r>
              <w:rPr>
                <w:sz w:val="21"/>
                <w:lang w:eastAsia="zh-CN"/>
              </w:rPr>
              <w:t>500</w:t>
            </w:r>
            <w:r>
              <w:rPr>
                <w:sz w:val="21"/>
                <w:lang w:eastAsia="zh-CN"/>
              </w:rPr>
              <w:t>字</w:t>
            </w:r>
            <w:r>
              <w:rPr>
                <w:sz w:val="21"/>
                <w:lang w:eastAsia="zh-CN"/>
              </w:rPr>
              <w:t>"</w:t>
            </w:r>
          </w:p>
        </w:tc>
      </w:tr>
      <w:tr w:rsidR="00961BC8" w14:paraId="77E33680" w14:textId="77777777">
        <w:trPr>
          <w:jc w:val="center"/>
        </w:trPr>
        <w:tc>
          <w:tcPr>
            <w:tcW w:w="3024" w:type="dxa"/>
            <w:tcMar>
              <w:top w:w="40" w:type="dxa"/>
              <w:left w:w="80" w:type="dxa"/>
              <w:bottom w:w="40" w:type="dxa"/>
              <w:right w:w="80" w:type="dxa"/>
            </w:tcMar>
            <w:vAlign w:val="center"/>
          </w:tcPr>
          <w:p w14:paraId="63D22E9D" w14:textId="77777777" w:rsidR="00961BC8" w:rsidRDefault="00000000">
            <w:pPr>
              <w:spacing w:before="20" w:after="20" w:line="276" w:lineRule="auto"/>
            </w:pPr>
            <w:r>
              <w:rPr>
                <w:sz w:val="21"/>
              </w:rPr>
              <w:t>故障图片</w:t>
            </w:r>
          </w:p>
        </w:tc>
        <w:tc>
          <w:tcPr>
            <w:tcW w:w="3024" w:type="dxa"/>
            <w:tcMar>
              <w:top w:w="40" w:type="dxa"/>
              <w:left w:w="80" w:type="dxa"/>
              <w:bottom w:w="40" w:type="dxa"/>
              <w:right w:w="80" w:type="dxa"/>
            </w:tcMar>
            <w:vAlign w:val="center"/>
          </w:tcPr>
          <w:p w14:paraId="11531F45" w14:textId="77777777" w:rsidR="00961BC8" w:rsidRDefault="00000000">
            <w:pPr>
              <w:spacing w:before="20" w:after="20" w:line="276" w:lineRule="auto"/>
              <w:rPr>
                <w:lang w:eastAsia="zh-CN"/>
              </w:rPr>
            </w:pPr>
            <w:r>
              <w:rPr>
                <w:sz w:val="21"/>
                <w:lang w:eastAsia="zh-CN"/>
              </w:rPr>
              <w:t>jpg/png</w:t>
            </w:r>
            <w:r>
              <w:rPr>
                <w:sz w:val="21"/>
                <w:lang w:eastAsia="zh-CN"/>
              </w:rPr>
              <w:t>格式，单张</w:t>
            </w:r>
            <w:r>
              <w:rPr>
                <w:sz w:val="21"/>
                <w:lang w:eastAsia="zh-CN"/>
              </w:rPr>
              <w:t>≤5MB</w:t>
            </w:r>
            <w:r>
              <w:rPr>
                <w:sz w:val="21"/>
                <w:lang w:eastAsia="zh-CN"/>
              </w:rPr>
              <w:t>，最多</w:t>
            </w:r>
            <w:r>
              <w:rPr>
                <w:sz w:val="21"/>
                <w:lang w:eastAsia="zh-CN"/>
              </w:rPr>
              <w:t>9</w:t>
            </w:r>
            <w:r>
              <w:rPr>
                <w:sz w:val="21"/>
                <w:lang w:eastAsia="zh-CN"/>
              </w:rPr>
              <w:t>张</w:t>
            </w:r>
          </w:p>
        </w:tc>
        <w:tc>
          <w:tcPr>
            <w:tcW w:w="3024" w:type="dxa"/>
            <w:tcMar>
              <w:top w:w="40" w:type="dxa"/>
              <w:left w:w="80" w:type="dxa"/>
              <w:bottom w:w="40" w:type="dxa"/>
              <w:right w:w="80" w:type="dxa"/>
            </w:tcMar>
            <w:vAlign w:val="center"/>
          </w:tcPr>
          <w:p w14:paraId="3CE35290" w14:textId="77777777" w:rsidR="00961BC8" w:rsidRDefault="00000000">
            <w:pPr>
              <w:spacing w:before="20" w:after="20" w:line="276" w:lineRule="auto"/>
              <w:rPr>
                <w:lang w:eastAsia="zh-CN"/>
              </w:rPr>
            </w:pPr>
            <w:r>
              <w:rPr>
                <w:sz w:val="21"/>
                <w:lang w:eastAsia="zh-CN"/>
              </w:rPr>
              <w:t>"</w:t>
            </w:r>
            <w:r>
              <w:rPr>
                <w:sz w:val="21"/>
                <w:lang w:eastAsia="zh-CN"/>
              </w:rPr>
              <w:t>仅支持</w:t>
            </w:r>
            <w:r>
              <w:rPr>
                <w:sz w:val="21"/>
                <w:lang w:eastAsia="zh-CN"/>
              </w:rPr>
              <w:t>jpg/png</w:t>
            </w:r>
            <w:r>
              <w:rPr>
                <w:sz w:val="21"/>
                <w:lang w:eastAsia="zh-CN"/>
              </w:rPr>
              <w:t>格式</w:t>
            </w:r>
            <w:r>
              <w:rPr>
                <w:sz w:val="21"/>
                <w:lang w:eastAsia="zh-CN"/>
              </w:rPr>
              <w:t>" / "</w:t>
            </w:r>
            <w:r>
              <w:rPr>
                <w:sz w:val="21"/>
                <w:lang w:eastAsia="zh-CN"/>
              </w:rPr>
              <w:t>单张图片不能超过</w:t>
            </w:r>
            <w:r>
              <w:rPr>
                <w:sz w:val="21"/>
                <w:lang w:eastAsia="zh-CN"/>
              </w:rPr>
              <w:t>5MB" / "</w:t>
            </w:r>
            <w:r>
              <w:rPr>
                <w:sz w:val="21"/>
                <w:lang w:eastAsia="zh-CN"/>
              </w:rPr>
              <w:t>最多上传</w:t>
            </w:r>
            <w:r>
              <w:rPr>
                <w:sz w:val="21"/>
                <w:lang w:eastAsia="zh-CN"/>
              </w:rPr>
              <w:t>9</w:t>
            </w:r>
            <w:r>
              <w:rPr>
                <w:sz w:val="21"/>
                <w:lang w:eastAsia="zh-CN"/>
              </w:rPr>
              <w:t>张图片</w:t>
            </w:r>
            <w:r>
              <w:rPr>
                <w:sz w:val="21"/>
                <w:lang w:eastAsia="zh-CN"/>
              </w:rPr>
              <w:t>"</w:t>
            </w:r>
          </w:p>
        </w:tc>
      </w:tr>
      <w:tr w:rsidR="00961BC8" w14:paraId="1AFA556C" w14:textId="77777777">
        <w:trPr>
          <w:jc w:val="center"/>
        </w:trPr>
        <w:tc>
          <w:tcPr>
            <w:tcW w:w="3024" w:type="dxa"/>
            <w:tcMar>
              <w:top w:w="40" w:type="dxa"/>
              <w:left w:w="80" w:type="dxa"/>
              <w:bottom w:w="40" w:type="dxa"/>
              <w:right w:w="80" w:type="dxa"/>
            </w:tcMar>
            <w:vAlign w:val="center"/>
          </w:tcPr>
          <w:p w14:paraId="62AEC4AF" w14:textId="77777777" w:rsidR="00961BC8" w:rsidRDefault="00000000">
            <w:pPr>
              <w:spacing w:before="20" w:after="20" w:line="276" w:lineRule="auto"/>
            </w:pPr>
            <w:r>
              <w:rPr>
                <w:sz w:val="21"/>
              </w:rPr>
              <w:t>退回原因</w:t>
            </w:r>
          </w:p>
        </w:tc>
        <w:tc>
          <w:tcPr>
            <w:tcW w:w="3024" w:type="dxa"/>
            <w:tcMar>
              <w:top w:w="40" w:type="dxa"/>
              <w:left w:w="80" w:type="dxa"/>
              <w:bottom w:w="40" w:type="dxa"/>
              <w:right w:w="80" w:type="dxa"/>
            </w:tcMar>
            <w:vAlign w:val="center"/>
          </w:tcPr>
          <w:p w14:paraId="65BC54E6" w14:textId="77777777" w:rsidR="00961BC8" w:rsidRDefault="00000000">
            <w:pPr>
              <w:spacing w:before="20" w:after="20" w:line="276" w:lineRule="auto"/>
            </w:pPr>
            <w:r>
              <w:rPr>
                <w:sz w:val="21"/>
              </w:rPr>
              <w:t>不少于</w:t>
            </w:r>
            <w:r>
              <w:rPr>
                <w:sz w:val="21"/>
              </w:rPr>
              <w:t>10</w:t>
            </w:r>
            <w:r>
              <w:rPr>
                <w:sz w:val="21"/>
              </w:rPr>
              <w:t>字</w:t>
            </w:r>
          </w:p>
        </w:tc>
        <w:tc>
          <w:tcPr>
            <w:tcW w:w="3024" w:type="dxa"/>
            <w:tcMar>
              <w:top w:w="40" w:type="dxa"/>
              <w:left w:w="80" w:type="dxa"/>
              <w:bottom w:w="40" w:type="dxa"/>
              <w:right w:w="80" w:type="dxa"/>
            </w:tcMar>
            <w:vAlign w:val="center"/>
          </w:tcPr>
          <w:p w14:paraId="0511E7E8" w14:textId="77777777" w:rsidR="00961BC8" w:rsidRDefault="00000000">
            <w:pPr>
              <w:spacing w:before="20" w:after="20" w:line="276" w:lineRule="auto"/>
            </w:pPr>
            <w:r>
              <w:rPr>
                <w:sz w:val="21"/>
              </w:rPr>
              <w:t>"</w:t>
            </w:r>
            <w:r>
              <w:rPr>
                <w:sz w:val="21"/>
              </w:rPr>
              <w:t>退回原因不少于</w:t>
            </w:r>
            <w:r>
              <w:rPr>
                <w:sz w:val="21"/>
              </w:rPr>
              <w:t>10</w:t>
            </w:r>
            <w:r>
              <w:rPr>
                <w:sz w:val="21"/>
              </w:rPr>
              <w:t>字</w:t>
            </w:r>
            <w:r>
              <w:rPr>
                <w:sz w:val="21"/>
              </w:rPr>
              <w:t>"</w:t>
            </w:r>
          </w:p>
        </w:tc>
      </w:tr>
      <w:tr w:rsidR="00961BC8" w14:paraId="31E53D67" w14:textId="77777777">
        <w:trPr>
          <w:jc w:val="center"/>
        </w:trPr>
        <w:tc>
          <w:tcPr>
            <w:tcW w:w="3024" w:type="dxa"/>
            <w:tcMar>
              <w:top w:w="40" w:type="dxa"/>
              <w:left w:w="80" w:type="dxa"/>
              <w:bottom w:w="40" w:type="dxa"/>
              <w:right w:w="80" w:type="dxa"/>
            </w:tcMar>
            <w:vAlign w:val="center"/>
          </w:tcPr>
          <w:p w14:paraId="10ABD52C" w14:textId="77777777" w:rsidR="00961BC8" w:rsidRDefault="00000000">
            <w:pPr>
              <w:spacing w:before="20" w:after="20" w:line="276" w:lineRule="auto"/>
            </w:pPr>
            <w:r>
              <w:rPr>
                <w:sz w:val="21"/>
              </w:rPr>
              <w:t>企业名称</w:t>
            </w:r>
          </w:p>
        </w:tc>
        <w:tc>
          <w:tcPr>
            <w:tcW w:w="3024" w:type="dxa"/>
            <w:tcMar>
              <w:top w:w="40" w:type="dxa"/>
              <w:left w:w="80" w:type="dxa"/>
              <w:bottom w:w="40" w:type="dxa"/>
              <w:right w:w="80" w:type="dxa"/>
            </w:tcMar>
            <w:vAlign w:val="center"/>
          </w:tcPr>
          <w:p w14:paraId="2B1DB0A8" w14:textId="77777777" w:rsidR="00961BC8" w:rsidRDefault="00000000">
            <w:pPr>
              <w:spacing w:before="20" w:after="20" w:line="276" w:lineRule="auto"/>
            </w:pPr>
            <w:r>
              <w:rPr>
                <w:sz w:val="21"/>
              </w:rPr>
              <w:t>2-50</w:t>
            </w:r>
            <w:r>
              <w:rPr>
                <w:sz w:val="21"/>
              </w:rPr>
              <w:t>字</w:t>
            </w:r>
          </w:p>
        </w:tc>
        <w:tc>
          <w:tcPr>
            <w:tcW w:w="3024" w:type="dxa"/>
            <w:tcMar>
              <w:top w:w="40" w:type="dxa"/>
              <w:left w:w="80" w:type="dxa"/>
              <w:bottom w:w="40" w:type="dxa"/>
              <w:right w:w="80" w:type="dxa"/>
            </w:tcMar>
            <w:vAlign w:val="center"/>
          </w:tcPr>
          <w:p w14:paraId="2D0EF54C" w14:textId="77777777" w:rsidR="00961BC8" w:rsidRDefault="00000000">
            <w:pPr>
              <w:spacing w:before="20" w:after="20" w:line="276" w:lineRule="auto"/>
              <w:rPr>
                <w:lang w:eastAsia="zh-CN"/>
              </w:rPr>
            </w:pPr>
            <w:r>
              <w:rPr>
                <w:sz w:val="21"/>
                <w:lang w:eastAsia="zh-CN"/>
              </w:rPr>
              <w:t>"</w:t>
            </w:r>
            <w:r>
              <w:rPr>
                <w:sz w:val="21"/>
                <w:lang w:eastAsia="zh-CN"/>
              </w:rPr>
              <w:t>企业名称不能为空</w:t>
            </w:r>
            <w:r>
              <w:rPr>
                <w:sz w:val="21"/>
                <w:lang w:eastAsia="zh-CN"/>
              </w:rPr>
              <w:t>" / "</w:t>
            </w:r>
            <w:r>
              <w:rPr>
                <w:sz w:val="21"/>
                <w:lang w:eastAsia="zh-CN"/>
              </w:rPr>
              <w:t>企业名称</w:t>
            </w:r>
            <w:r>
              <w:rPr>
                <w:sz w:val="21"/>
                <w:lang w:eastAsia="zh-CN"/>
              </w:rPr>
              <w:t>2-50</w:t>
            </w:r>
            <w:r>
              <w:rPr>
                <w:sz w:val="21"/>
                <w:lang w:eastAsia="zh-CN"/>
              </w:rPr>
              <w:t>字</w:t>
            </w:r>
            <w:r>
              <w:rPr>
                <w:sz w:val="21"/>
                <w:lang w:eastAsia="zh-CN"/>
              </w:rPr>
              <w:t>"</w:t>
            </w:r>
          </w:p>
        </w:tc>
      </w:tr>
    </w:tbl>
    <w:p w14:paraId="42715543" w14:textId="77777777" w:rsidR="00961BC8" w:rsidRDefault="00961BC8">
      <w:pPr>
        <w:spacing w:before="20" w:after="60" w:line="240" w:lineRule="auto"/>
        <w:rPr>
          <w:lang w:eastAsia="zh-CN"/>
        </w:rPr>
      </w:pPr>
    </w:p>
    <w:p w14:paraId="10E0B1B3" w14:textId="77777777" w:rsidR="00961BC8" w:rsidRDefault="00000000">
      <w:pPr>
        <w:keepNext/>
        <w:spacing w:before="160" w:after="60"/>
        <w:rPr>
          <w:lang w:eastAsia="zh-CN"/>
        </w:rPr>
      </w:pPr>
      <w:r>
        <w:rPr>
          <w:b/>
          <w:sz w:val="28"/>
          <w:lang w:eastAsia="zh-CN"/>
        </w:rPr>
        <w:t xml:space="preserve">5.2 </w:t>
      </w:r>
      <w:r>
        <w:rPr>
          <w:b/>
          <w:sz w:val="28"/>
          <w:lang w:eastAsia="zh-CN"/>
        </w:rPr>
        <w:t>输出产物</w:t>
      </w:r>
    </w:p>
    <w:p w14:paraId="170DE903" w14:textId="77777777" w:rsidR="00961BC8" w:rsidRDefault="00000000">
      <w:pPr>
        <w:keepNext/>
        <w:spacing w:before="120"/>
        <w:rPr>
          <w:lang w:eastAsia="zh-CN"/>
        </w:rPr>
      </w:pPr>
      <w:r>
        <w:rPr>
          <w:b/>
          <w:lang w:eastAsia="zh-CN"/>
        </w:rPr>
        <w:t xml:space="preserve">5.2.1 </w:t>
      </w:r>
      <w:r>
        <w:rPr>
          <w:b/>
          <w:lang w:eastAsia="zh-CN"/>
        </w:rPr>
        <w:t>工单列表导出（</w:t>
      </w:r>
      <w:r>
        <w:rPr>
          <w:b/>
          <w:lang w:eastAsia="zh-CN"/>
        </w:rPr>
        <w:t>Excel</w:t>
      </w:r>
      <w:r>
        <w:rPr>
          <w:b/>
          <w:lang w:eastAsia="zh-CN"/>
        </w:rPr>
        <w:t>）</w:t>
      </w:r>
    </w:p>
    <w:p w14:paraId="0BB0C86C" w14:textId="77777777" w:rsidR="00961BC8" w:rsidRDefault="00000000">
      <w:r>
        <w:t>导出字段清单：</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24"/>
        <w:gridCol w:w="3024"/>
        <w:gridCol w:w="3024"/>
      </w:tblGrid>
      <w:tr w:rsidR="00961BC8" w14:paraId="09CE8195" w14:textId="77777777">
        <w:trPr>
          <w:jc w:val="center"/>
        </w:trPr>
        <w:tc>
          <w:tcPr>
            <w:tcW w:w="3024" w:type="dxa"/>
            <w:shd w:val="clear" w:color="auto" w:fill="D9D9D9"/>
            <w:tcMar>
              <w:top w:w="40" w:type="dxa"/>
              <w:left w:w="80" w:type="dxa"/>
              <w:bottom w:w="40" w:type="dxa"/>
              <w:right w:w="80" w:type="dxa"/>
            </w:tcMar>
            <w:vAlign w:val="center"/>
          </w:tcPr>
          <w:p w14:paraId="180590C8" w14:textId="77777777" w:rsidR="00961BC8" w:rsidRDefault="00000000">
            <w:pPr>
              <w:spacing w:before="20" w:after="20" w:line="276" w:lineRule="auto"/>
              <w:jc w:val="center"/>
            </w:pPr>
            <w:r>
              <w:rPr>
                <w:rFonts w:ascii="宋体" w:hAnsi="宋体"/>
                <w:b/>
                <w:sz w:val="21"/>
              </w:rPr>
              <w:t>序号</w:t>
            </w:r>
          </w:p>
        </w:tc>
        <w:tc>
          <w:tcPr>
            <w:tcW w:w="3024" w:type="dxa"/>
            <w:shd w:val="clear" w:color="auto" w:fill="D9D9D9"/>
            <w:tcMar>
              <w:top w:w="40" w:type="dxa"/>
              <w:left w:w="80" w:type="dxa"/>
              <w:bottom w:w="40" w:type="dxa"/>
              <w:right w:w="80" w:type="dxa"/>
            </w:tcMar>
            <w:vAlign w:val="center"/>
          </w:tcPr>
          <w:p w14:paraId="28900F51" w14:textId="77777777" w:rsidR="00961BC8" w:rsidRDefault="00000000">
            <w:pPr>
              <w:spacing w:before="20" w:after="20" w:line="276" w:lineRule="auto"/>
              <w:jc w:val="center"/>
            </w:pPr>
            <w:r>
              <w:rPr>
                <w:rFonts w:ascii="宋体" w:hAnsi="宋体"/>
                <w:b/>
                <w:sz w:val="21"/>
              </w:rPr>
              <w:t>字段</w:t>
            </w:r>
          </w:p>
        </w:tc>
        <w:tc>
          <w:tcPr>
            <w:tcW w:w="3024" w:type="dxa"/>
            <w:shd w:val="clear" w:color="auto" w:fill="D9D9D9"/>
            <w:tcMar>
              <w:top w:w="40" w:type="dxa"/>
              <w:left w:w="80" w:type="dxa"/>
              <w:bottom w:w="40" w:type="dxa"/>
              <w:right w:w="80" w:type="dxa"/>
            </w:tcMar>
            <w:vAlign w:val="center"/>
          </w:tcPr>
          <w:p w14:paraId="39A854EB" w14:textId="77777777" w:rsidR="00961BC8" w:rsidRDefault="00000000">
            <w:pPr>
              <w:spacing w:before="20" w:after="20" w:line="276" w:lineRule="auto"/>
              <w:jc w:val="center"/>
            </w:pPr>
            <w:r>
              <w:rPr>
                <w:rFonts w:ascii="宋体" w:hAnsi="宋体"/>
                <w:b/>
                <w:sz w:val="21"/>
              </w:rPr>
              <w:t>说明</w:t>
            </w:r>
          </w:p>
        </w:tc>
      </w:tr>
      <w:tr w:rsidR="00961BC8" w14:paraId="49286F1B" w14:textId="77777777">
        <w:trPr>
          <w:jc w:val="center"/>
        </w:trPr>
        <w:tc>
          <w:tcPr>
            <w:tcW w:w="3024" w:type="dxa"/>
            <w:tcMar>
              <w:top w:w="40" w:type="dxa"/>
              <w:left w:w="80" w:type="dxa"/>
              <w:bottom w:w="40" w:type="dxa"/>
              <w:right w:w="80" w:type="dxa"/>
            </w:tcMar>
            <w:vAlign w:val="center"/>
          </w:tcPr>
          <w:p w14:paraId="524DEC2C" w14:textId="77777777" w:rsidR="00961BC8" w:rsidRDefault="00000000">
            <w:pPr>
              <w:spacing w:before="20" w:after="20" w:line="276" w:lineRule="auto"/>
            </w:pPr>
            <w:r>
              <w:rPr>
                <w:sz w:val="21"/>
              </w:rPr>
              <w:t>1</w:t>
            </w:r>
          </w:p>
        </w:tc>
        <w:tc>
          <w:tcPr>
            <w:tcW w:w="3024" w:type="dxa"/>
            <w:tcMar>
              <w:top w:w="40" w:type="dxa"/>
              <w:left w:w="80" w:type="dxa"/>
              <w:bottom w:w="40" w:type="dxa"/>
              <w:right w:w="80" w:type="dxa"/>
            </w:tcMar>
            <w:vAlign w:val="center"/>
          </w:tcPr>
          <w:p w14:paraId="126A32EC" w14:textId="77777777" w:rsidR="00961BC8" w:rsidRDefault="00000000">
            <w:pPr>
              <w:spacing w:before="20" w:after="20" w:line="276" w:lineRule="auto"/>
            </w:pPr>
            <w:r>
              <w:rPr>
                <w:sz w:val="21"/>
              </w:rPr>
              <w:t>工单号</w:t>
            </w:r>
          </w:p>
        </w:tc>
        <w:tc>
          <w:tcPr>
            <w:tcW w:w="3024" w:type="dxa"/>
            <w:tcMar>
              <w:top w:w="40" w:type="dxa"/>
              <w:left w:w="80" w:type="dxa"/>
              <w:bottom w:w="40" w:type="dxa"/>
              <w:right w:w="80" w:type="dxa"/>
            </w:tcMar>
            <w:vAlign w:val="center"/>
          </w:tcPr>
          <w:p w14:paraId="0F304089" w14:textId="77777777" w:rsidR="00961BC8" w:rsidRDefault="00000000">
            <w:pPr>
              <w:spacing w:before="20" w:after="20" w:line="276" w:lineRule="auto"/>
            </w:pPr>
            <w:r>
              <w:rPr>
                <w:sz w:val="21"/>
              </w:rPr>
              <w:t>系统生成唯一编号</w:t>
            </w:r>
          </w:p>
        </w:tc>
      </w:tr>
      <w:tr w:rsidR="00961BC8" w14:paraId="618EFC5A" w14:textId="77777777">
        <w:trPr>
          <w:jc w:val="center"/>
        </w:trPr>
        <w:tc>
          <w:tcPr>
            <w:tcW w:w="3024" w:type="dxa"/>
            <w:tcMar>
              <w:top w:w="40" w:type="dxa"/>
              <w:left w:w="80" w:type="dxa"/>
              <w:bottom w:w="40" w:type="dxa"/>
              <w:right w:w="80" w:type="dxa"/>
            </w:tcMar>
            <w:vAlign w:val="center"/>
          </w:tcPr>
          <w:p w14:paraId="2F3B4683" w14:textId="77777777" w:rsidR="00961BC8" w:rsidRDefault="00000000">
            <w:pPr>
              <w:spacing w:before="20" w:after="20" w:line="276" w:lineRule="auto"/>
            </w:pPr>
            <w:r>
              <w:rPr>
                <w:sz w:val="21"/>
              </w:rPr>
              <w:lastRenderedPageBreak/>
              <w:t>2</w:t>
            </w:r>
          </w:p>
        </w:tc>
        <w:tc>
          <w:tcPr>
            <w:tcW w:w="3024" w:type="dxa"/>
            <w:tcMar>
              <w:top w:w="40" w:type="dxa"/>
              <w:left w:w="80" w:type="dxa"/>
              <w:bottom w:w="40" w:type="dxa"/>
              <w:right w:w="80" w:type="dxa"/>
            </w:tcMar>
            <w:vAlign w:val="center"/>
          </w:tcPr>
          <w:p w14:paraId="100CD20E" w14:textId="77777777" w:rsidR="00961BC8" w:rsidRDefault="00000000">
            <w:pPr>
              <w:spacing w:before="20" w:after="20" w:line="276" w:lineRule="auto"/>
            </w:pPr>
            <w:r>
              <w:rPr>
                <w:sz w:val="21"/>
              </w:rPr>
              <w:t>报修人</w:t>
            </w:r>
          </w:p>
        </w:tc>
        <w:tc>
          <w:tcPr>
            <w:tcW w:w="3024" w:type="dxa"/>
            <w:tcMar>
              <w:top w:w="40" w:type="dxa"/>
              <w:left w:w="80" w:type="dxa"/>
              <w:bottom w:w="40" w:type="dxa"/>
              <w:right w:w="80" w:type="dxa"/>
            </w:tcMar>
            <w:vAlign w:val="center"/>
          </w:tcPr>
          <w:p w14:paraId="56E31AFB" w14:textId="77777777" w:rsidR="00961BC8" w:rsidRDefault="00000000">
            <w:pPr>
              <w:spacing w:before="20" w:after="20" w:line="276" w:lineRule="auto"/>
            </w:pPr>
            <w:r>
              <w:rPr>
                <w:sz w:val="21"/>
              </w:rPr>
              <w:t>微信昵称</w:t>
            </w:r>
          </w:p>
        </w:tc>
      </w:tr>
      <w:tr w:rsidR="00961BC8" w14:paraId="279B03CD" w14:textId="77777777">
        <w:trPr>
          <w:jc w:val="center"/>
        </w:trPr>
        <w:tc>
          <w:tcPr>
            <w:tcW w:w="3024" w:type="dxa"/>
            <w:tcMar>
              <w:top w:w="40" w:type="dxa"/>
              <w:left w:w="80" w:type="dxa"/>
              <w:bottom w:w="40" w:type="dxa"/>
              <w:right w:w="80" w:type="dxa"/>
            </w:tcMar>
            <w:vAlign w:val="center"/>
          </w:tcPr>
          <w:p w14:paraId="4573FB7C" w14:textId="77777777" w:rsidR="00961BC8" w:rsidRDefault="00000000">
            <w:pPr>
              <w:spacing w:before="20" w:after="20" w:line="276" w:lineRule="auto"/>
            </w:pPr>
            <w:r>
              <w:rPr>
                <w:sz w:val="21"/>
              </w:rPr>
              <w:t>3</w:t>
            </w:r>
          </w:p>
        </w:tc>
        <w:tc>
          <w:tcPr>
            <w:tcW w:w="3024" w:type="dxa"/>
            <w:tcMar>
              <w:top w:w="40" w:type="dxa"/>
              <w:left w:w="80" w:type="dxa"/>
              <w:bottom w:w="40" w:type="dxa"/>
              <w:right w:w="80" w:type="dxa"/>
            </w:tcMar>
            <w:vAlign w:val="center"/>
          </w:tcPr>
          <w:p w14:paraId="0D83A861" w14:textId="77777777" w:rsidR="00961BC8" w:rsidRDefault="00000000">
            <w:pPr>
              <w:spacing w:before="20" w:after="20" w:line="276" w:lineRule="auto"/>
            </w:pPr>
            <w:r>
              <w:rPr>
                <w:sz w:val="21"/>
              </w:rPr>
              <w:t>设备类型</w:t>
            </w:r>
          </w:p>
        </w:tc>
        <w:tc>
          <w:tcPr>
            <w:tcW w:w="3024" w:type="dxa"/>
            <w:tcMar>
              <w:top w:w="40" w:type="dxa"/>
              <w:left w:w="80" w:type="dxa"/>
              <w:bottom w:w="40" w:type="dxa"/>
              <w:right w:w="80" w:type="dxa"/>
            </w:tcMar>
            <w:vAlign w:val="center"/>
          </w:tcPr>
          <w:p w14:paraId="0EDF4D09" w14:textId="77777777" w:rsidR="00961BC8" w:rsidRDefault="00000000">
            <w:pPr>
              <w:spacing w:before="20" w:after="20" w:line="276" w:lineRule="auto"/>
            </w:pPr>
            <w:r>
              <w:rPr>
                <w:sz w:val="21"/>
              </w:rPr>
              <w:t>台式机</w:t>
            </w:r>
            <w:r>
              <w:rPr>
                <w:sz w:val="21"/>
              </w:rPr>
              <w:t>/</w:t>
            </w:r>
            <w:r>
              <w:rPr>
                <w:sz w:val="21"/>
              </w:rPr>
              <w:t>笔记本等</w:t>
            </w:r>
          </w:p>
        </w:tc>
      </w:tr>
      <w:tr w:rsidR="00961BC8" w14:paraId="283E048A" w14:textId="77777777">
        <w:trPr>
          <w:jc w:val="center"/>
        </w:trPr>
        <w:tc>
          <w:tcPr>
            <w:tcW w:w="3024" w:type="dxa"/>
            <w:tcMar>
              <w:top w:w="40" w:type="dxa"/>
              <w:left w:w="80" w:type="dxa"/>
              <w:bottom w:w="40" w:type="dxa"/>
              <w:right w:w="80" w:type="dxa"/>
            </w:tcMar>
            <w:vAlign w:val="center"/>
          </w:tcPr>
          <w:p w14:paraId="00ED856D" w14:textId="77777777" w:rsidR="00961BC8" w:rsidRDefault="00000000">
            <w:pPr>
              <w:spacing w:before="20" w:after="20" w:line="276" w:lineRule="auto"/>
            </w:pPr>
            <w:r>
              <w:rPr>
                <w:sz w:val="21"/>
              </w:rPr>
              <w:t>4</w:t>
            </w:r>
          </w:p>
        </w:tc>
        <w:tc>
          <w:tcPr>
            <w:tcW w:w="3024" w:type="dxa"/>
            <w:tcMar>
              <w:top w:w="40" w:type="dxa"/>
              <w:left w:w="80" w:type="dxa"/>
              <w:bottom w:w="40" w:type="dxa"/>
              <w:right w:w="80" w:type="dxa"/>
            </w:tcMar>
            <w:vAlign w:val="center"/>
          </w:tcPr>
          <w:p w14:paraId="332451AF" w14:textId="77777777" w:rsidR="00961BC8" w:rsidRDefault="00000000">
            <w:pPr>
              <w:spacing w:before="20" w:after="20" w:line="276" w:lineRule="auto"/>
            </w:pPr>
            <w:r>
              <w:rPr>
                <w:sz w:val="21"/>
              </w:rPr>
              <w:t>报修描述</w:t>
            </w:r>
          </w:p>
        </w:tc>
        <w:tc>
          <w:tcPr>
            <w:tcW w:w="3024" w:type="dxa"/>
            <w:tcMar>
              <w:top w:w="40" w:type="dxa"/>
              <w:left w:w="80" w:type="dxa"/>
              <w:bottom w:w="40" w:type="dxa"/>
              <w:right w:w="80" w:type="dxa"/>
            </w:tcMar>
            <w:vAlign w:val="center"/>
          </w:tcPr>
          <w:p w14:paraId="135E6B10" w14:textId="77777777" w:rsidR="00961BC8" w:rsidRDefault="00000000">
            <w:pPr>
              <w:spacing w:before="20" w:after="20" w:line="276" w:lineRule="auto"/>
            </w:pPr>
            <w:r>
              <w:rPr>
                <w:sz w:val="21"/>
              </w:rPr>
              <w:t>完整描述文本</w:t>
            </w:r>
          </w:p>
        </w:tc>
      </w:tr>
      <w:tr w:rsidR="00961BC8" w14:paraId="43CFA5C0" w14:textId="77777777">
        <w:trPr>
          <w:jc w:val="center"/>
        </w:trPr>
        <w:tc>
          <w:tcPr>
            <w:tcW w:w="3024" w:type="dxa"/>
            <w:tcMar>
              <w:top w:w="40" w:type="dxa"/>
              <w:left w:w="80" w:type="dxa"/>
              <w:bottom w:w="40" w:type="dxa"/>
              <w:right w:w="80" w:type="dxa"/>
            </w:tcMar>
            <w:vAlign w:val="center"/>
          </w:tcPr>
          <w:p w14:paraId="6E40FB68" w14:textId="77777777" w:rsidR="00961BC8" w:rsidRDefault="00000000">
            <w:pPr>
              <w:spacing w:before="20" w:after="20" w:line="276" w:lineRule="auto"/>
            </w:pPr>
            <w:r>
              <w:rPr>
                <w:sz w:val="21"/>
              </w:rPr>
              <w:t>5</w:t>
            </w:r>
          </w:p>
        </w:tc>
        <w:tc>
          <w:tcPr>
            <w:tcW w:w="3024" w:type="dxa"/>
            <w:tcMar>
              <w:top w:w="40" w:type="dxa"/>
              <w:left w:w="80" w:type="dxa"/>
              <w:bottom w:w="40" w:type="dxa"/>
              <w:right w:w="80" w:type="dxa"/>
            </w:tcMar>
            <w:vAlign w:val="center"/>
          </w:tcPr>
          <w:p w14:paraId="4DF9C219" w14:textId="77777777" w:rsidR="00961BC8" w:rsidRDefault="00000000">
            <w:pPr>
              <w:spacing w:before="20" w:after="20" w:line="276" w:lineRule="auto"/>
            </w:pPr>
            <w:r>
              <w:rPr>
                <w:sz w:val="21"/>
              </w:rPr>
              <w:t>当前状态</w:t>
            </w:r>
          </w:p>
        </w:tc>
        <w:tc>
          <w:tcPr>
            <w:tcW w:w="3024" w:type="dxa"/>
            <w:tcMar>
              <w:top w:w="40" w:type="dxa"/>
              <w:left w:w="80" w:type="dxa"/>
              <w:bottom w:w="40" w:type="dxa"/>
              <w:right w:w="80" w:type="dxa"/>
            </w:tcMar>
            <w:vAlign w:val="center"/>
          </w:tcPr>
          <w:p w14:paraId="01981E50" w14:textId="77777777" w:rsidR="00961BC8" w:rsidRDefault="00000000">
            <w:pPr>
              <w:spacing w:before="20" w:after="20" w:line="276" w:lineRule="auto"/>
              <w:rPr>
                <w:lang w:eastAsia="zh-CN"/>
              </w:rPr>
            </w:pPr>
            <w:r>
              <w:rPr>
                <w:sz w:val="21"/>
                <w:lang w:eastAsia="zh-CN"/>
              </w:rPr>
              <w:t>草稿</w:t>
            </w:r>
            <w:r>
              <w:rPr>
                <w:sz w:val="21"/>
                <w:lang w:eastAsia="zh-CN"/>
              </w:rPr>
              <w:t>/</w:t>
            </w:r>
            <w:r>
              <w:rPr>
                <w:sz w:val="21"/>
                <w:lang w:eastAsia="zh-CN"/>
              </w:rPr>
              <w:t>已上报</w:t>
            </w:r>
            <w:r>
              <w:rPr>
                <w:sz w:val="21"/>
                <w:lang w:eastAsia="zh-CN"/>
              </w:rPr>
              <w:t>/</w:t>
            </w:r>
            <w:r>
              <w:rPr>
                <w:sz w:val="21"/>
                <w:lang w:eastAsia="zh-CN"/>
              </w:rPr>
              <w:t>已阅</w:t>
            </w:r>
            <w:r>
              <w:rPr>
                <w:sz w:val="21"/>
                <w:lang w:eastAsia="zh-CN"/>
              </w:rPr>
              <w:t>/</w:t>
            </w:r>
            <w:r>
              <w:rPr>
                <w:sz w:val="21"/>
                <w:lang w:eastAsia="zh-CN"/>
              </w:rPr>
              <w:t>处理中</w:t>
            </w:r>
            <w:r>
              <w:rPr>
                <w:sz w:val="21"/>
                <w:lang w:eastAsia="zh-CN"/>
              </w:rPr>
              <w:t>/</w:t>
            </w:r>
            <w:r>
              <w:rPr>
                <w:sz w:val="21"/>
                <w:lang w:eastAsia="zh-CN"/>
              </w:rPr>
              <w:t>已处理</w:t>
            </w:r>
            <w:r>
              <w:rPr>
                <w:sz w:val="21"/>
                <w:lang w:eastAsia="zh-CN"/>
              </w:rPr>
              <w:t>/</w:t>
            </w:r>
            <w:r>
              <w:rPr>
                <w:sz w:val="21"/>
                <w:lang w:eastAsia="zh-CN"/>
              </w:rPr>
              <w:t>已退回</w:t>
            </w:r>
          </w:p>
        </w:tc>
      </w:tr>
      <w:tr w:rsidR="00961BC8" w14:paraId="323FCC8A" w14:textId="77777777">
        <w:trPr>
          <w:jc w:val="center"/>
        </w:trPr>
        <w:tc>
          <w:tcPr>
            <w:tcW w:w="3024" w:type="dxa"/>
            <w:tcMar>
              <w:top w:w="40" w:type="dxa"/>
              <w:left w:w="80" w:type="dxa"/>
              <w:bottom w:w="40" w:type="dxa"/>
              <w:right w:w="80" w:type="dxa"/>
            </w:tcMar>
            <w:vAlign w:val="center"/>
          </w:tcPr>
          <w:p w14:paraId="1016838E" w14:textId="77777777" w:rsidR="00961BC8" w:rsidRDefault="00000000">
            <w:pPr>
              <w:spacing w:before="20" w:after="20" w:line="276" w:lineRule="auto"/>
            </w:pPr>
            <w:r>
              <w:rPr>
                <w:sz w:val="21"/>
              </w:rPr>
              <w:t>6</w:t>
            </w:r>
          </w:p>
        </w:tc>
        <w:tc>
          <w:tcPr>
            <w:tcW w:w="3024" w:type="dxa"/>
            <w:tcMar>
              <w:top w:w="40" w:type="dxa"/>
              <w:left w:w="80" w:type="dxa"/>
              <w:bottom w:w="40" w:type="dxa"/>
              <w:right w:w="80" w:type="dxa"/>
            </w:tcMar>
            <w:vAlign w:val="center"/>
          </w:tcPr>
          <w:p w14:paraId="4AC1A47E" w14:textId="77777777" w:rsidR="00961BC8" w:rsidRDefault="00000000">
            <w:pPr>
              <w:spacing w:before="20" w:after="20" w:line="276" w:lineRule="auto"/>
            </w:pPr>
            <w:r>
              <w:rPr>
                <w:sz w:val="21"/>
              </w:rPr>
              <w:t>提交时间</w:t>
            </w:r>
          </w:p>
        </w:tc>
        <w:tc>
          <w:tcPr>
            <w:tcW w:w="3024" w:type="dxa"/>
            <w:tcMar>
              <w:top w:w="40" w:type="dxa"/>
              <w:left w:w="80" w:type="dxa"/>
              <w:bottom w:w="40" w:type="dxa"/>
              <w:right w:w="80" w:type="dxa"/>
            </w:tcMar>
            <w:vAlign w:val="center"/>
          </w:tcPr>
          <w:p w14:paraId="01D061AD" w14:textId="77777777" w:rsidR="00961BC8" w:rsidRDefault="00000000">
            <w:pPr>
              <w:spacing w:before="20" w:after="20" w:line="276" w:lineRule="auto"/>
            </w:pPr>
            <w:r>
              <w:rPr>
                <w:sz w:val="21"/>
              </w:rPr>
              <w:t>YYYY-MM-DD HH:MM:SS</w:t>
            </w:r>
          </w:p>
        </w:tc>
      </w:tr>
      <w:tr w:rsidR="00961BC8" w14:paraId="6618EE3C" w14:textId="77777777">
        <w:trPr>
          <w:jc w:val="center"/>
        </w:trPr>
        <w:tc>
          <w:tcPr>
            <w:tcW w:w="3024" w:type="dxa"/>
            <w:tcMar>
              <w:top w:w="40" w:type="dxa"/>
              <w:left w:w="80" w:type="dxa"/>
              <w:bottom w:w="40" w:type="dxa"/>
              <w:right w:w="80" w:type="dxa"/>
            </w:tcMar>
            <w:vAlign w:val="center"/>
          </w:tcPr>
          <w:p w14:paraId="5496A7CB" w14:textId="77777777" w:rsidR="00961BC8" w:rsidRDefault="00000000">
            <w:pPr>
              <w:spacing w:before="20" w:after="20" w:line="276" w:lineRule="auto"/>
            </w:pPr>
            <w:r>
              <w:rPr>
                <w:sz w:val="21"/>
              </w:rPr>
              <w:t>7</w:t>
            </w:r>
          </w:p>
        </w:tc>
        <w:tc>
          <w:tcPr>
            <w:tcW w:w="3024" w:type="dxa"/>
            <w:tcMar>
              <w:top w:w="40" w:type="dxa"/>
              <w:left w:w="80" w:type="dxa"/>
              <w:bottom w:w="40" w:type="dxa"/>
              <w:right w:w="80" w:type="dxa"/>
            </w:tcMar>
            <w:vAlign w:val="center"/>
          </w:tcPr>
          <w:p w14:paraId="32B0098A" w14:textId="77777777" w:rsidR="00961BC8" w:rsidRDefault="00000000">
            <w:pPr>
              <w:spacing w:before="20" w:after="20" w:line="276" w:lineRule="auto"/>
            </w:pPr>
            <w:r>
              <w:rPr>
                <w:sz w:val="21"/>
              </w:rPr>
              <w:t>完工时间</w:t>
            </w:r>
          </w:p>
        </w:tc>
        <w:tc>
          <w:tcPr>
            <w:tcW w:w="3024" w:type="dxa"/>
            <w:tcMar>
              <w:top w:w="40" w:type="dxa"/>
              <w:left w:w="80" w:type="dxa"/>
              <w:bottom w:w="40" w:type="dxa"/>
              <w:right w:w="80" w:type="dxa"/>
            </w:tcMar>
            <w:vAlign w:val="center"/>
          </w:tcPr>
          <w:p w14:paraId="266AB11A" w14:textId="77777777" w:rsidR="00961BC8" w:rsidRDefault="00000000">
            <w:pPr>
              <w:spacing w:before="20" w:after="20" w:line="276" w:lineRule="auto"/>
            </w:pPr>
            <w:r>
              <w:rPr>
                <w:sz w:val="21"/>
              </w:rPr>
              <w:t>YYYY-MM-DD HH:MM:SS</w:t>
            </w:r>
            <w:r>
              <w:rPr>
                <w:sz w:val="21"/>
              </w:rPr>
              <w:t>（未完工为空）</w:t>
            </w:r>
          </w:p>
        </w:tc>
      </w:tr>
      <w:tr w:rsidR="00961BC8" w14:paraId="32675A54" w14:textId="77777777">
        <w:trPr>
          <w:jc w:val="center"/>
        </w:trPr>
        <w:tc>
          <w:tcPr>
            <w:tcW w:w="3024" w:type="dxa"/>
            <w:tcMar>
              <w:top w:w="40" w:type="dxa"/>
              <w:left w:w="80" w:type="dxa"/>
              <w:bottom w:w="40" w:type="dxa"/>
              <w:right w:w="80" w:type="dxa"/>
            </w:tcMar>
            <w:vAlign w:val="center"/>
          </w:tcPr>
          <w:p w14:paraId="6578720D" w14:textId="77777777" w:rsidR="00961BC8" w:rsidRDefault="00000000">
            <w:pPr>
              <w:spacing w:before="20" w:after="20" w:line="276" w:lineRule="auto"/>
            </w:pPr>
            <w:r>
              <w:rPr>
                <w:sz w:val="21"/>
              </w:rPr>
              <w:t>8</w:t>
            </w:r>
          </w:p>
        </w:tc>
        <w:tc>
          <w:tcPr>
            <w:tcW w:w="3024" w:type="dxa"/>
            <w:tcMar>
              <w:top w:w="40" w:type="dxa"/>
              <w:left w:w="80" w:type="dxa"/>
              <w:bottom w:w="40" w:type="dxa"/>
              <w:right w:w="80" w:type="dxa"/>
            </w:tcMar>
            <w:vAlign w:val="center"/>
          </w:tcPr>
          <w:p w14:paraId="58BC3908" w14:textId="77777777" w:rsidR="00961BC8" w:rsidRDefault="00000000">
            <w:pPr>
              <w:spacing w:before="20" w:after="20" w:line="276" w:lineRule="auto"/>
            </w:pPr>
            <w:r>
              <w:rPr>
                <w:sz w:val="21"/>
              </w:rPr>
              <w:t>退回原因</w:t>
            </w:r>
          </w:p>
        </w:tc>
        <w:tc>
          <w:tcPr>
            <w:tcW w:w="3024" w:type="dxa"/>
            <w:tcMar>
              <w:top w:w="40" w:type="dxa"/>
              <w:left w:w="80" w:type="dxa"/>
              <w:bottom w:w="40" w:type="dxa"/>
              <w:right w:w="80" w:type="dxa"/>
            </w:tcMar>
            <w:vAlign w:val="center"/>
          </w:tcPr>
          <w:p w14:paraId="47E4DFB7" w14:textId="77777777" w:rsidR="00961BC8" w:rsidRDefault="00000000">
            <w:pPr>
              <w:spacing w:before="20" w:after="20" w:line="276" w:lineRule="auto"/>
              <w:rPr>
                <w:lang w:eastAsia="zh-CN"/>
              </w:rPr>
            </w:pPr>
            <w:r>
              <w:rPr>
                <w:sz w:val="21"/>
                <w:lang w:eastAsia="zh-CN"/>
              </w:rPr>
              <w:t>退回操作时填写（非退回为空）</w:t>
            </w:r>
          </w:p>
        </w:tc>
      </w:tr>
    </w:tbl>
    <w:p w14:paraId="4201231B" w14:textId="77777777" w:rsidR="00961BC8" w:rsidRDefault="00961BC8">
      <w:pPr>
        <w:spacing w:before="20" w:after="60" w:line="240" w:lineRule="auto"/>
        <w:rPr>
          <w:lang w:eastAsia="zh-CN"/>
        </w:rPr>
      </w:pPr>
    </w:p>
    <w:p w14:paraId="40AC8D70" w14:textId="77777777" w:rsidR="00961BC8" w:rsidRDefault="00000000">
      <w:pPr>
        <w:keepNext/>
        <w:spacing w:before="120"/>
        <w:rPr>
          <w:lang w:eastAsia="zh-CN"/>
        </w:rPr>
      </w:pPr>
      <w:r>
        <w:rPr>
          <w:b/>
          <w:lang w:eastAsia="zh-CN"/>
        </w:rPr>
        <w:t xml:space="preserve">5.2.2 </w:t>
      </w:r>
      <w:r>
        <w:rPr>
          <w:b/>
          <w:lang w:eastAsia="zh-CN"/>
        </w:rPr>
        <w:t>工单详情时间轴</w:t>
      </w:r>
    </w:p>
    <w:p w14:paraId="36BAD83B" w14:textId="77777777" w:rsidR="00961BC8" w:rsidRDefault="00000000">
      <w:pPr>
        <w:rPr>
          <w:lang w:eastAsia="zh-CN"/>
        </w:rPr>
      </w:pPr>
      <w:r>
        <w:rPr>
          <w:lang w:eastAsia="zh-CN"/>
        </w:rPr>
        <w:t>时间轴日志格式：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24"/>
        <w:gridCol w:w="3024"/>
        <w:gridCol w:w="3024"/>
      </w:tblGrid>
      <w:tr w:rsidR="00961BC8" w14:paraId="35EFD4AE" w14:textId="77777777">
        <w:trPr>
          <w:jc w:val="center"/>
        </w:trPr>
        <w:tc>
          <w:tcPr>
            <w:tcW w:w="3024" w:type="dxa"/>
            <w:shd w:val="clear" w:color="auto" w:fill="D9D9D9"/>
            <w:tcMar>
              <w:top w:w="40" w:type="dxa"/>
              <w:left w:w="80" w:type="dxa"/>
              <w:bottom w:w="40" w:type="dxa"/>
              <w:right w:w="80" w:type="dxa"/>
            </w:tcMar>
            <w:vAlign w:val="center"/>
          </w:tcPr>
          <w:p w14:paraId="39062168" w14:textId="77777777" w:rsidR="00961BC8" w:rsidRDefault="00000000">
            <w:pPr>
              <w:spacing w:before="20" w:after="20" w:line="276" w:lineRule="auto"/>
              <w:jc w:val="center"/>
            </w:pPr>
            <w:r>
              <w:rPr>
                <w:rFonts w:ascii="宋体" w:hAnsi="宋体"/>
                <w:b/>
                <w:sz w:val="21"/>
              </w:rPr>
              <w:t>字段</w:t>
            </w:r>
          </w:p>
        </w:tc>
        <w:tc>
          <w:tcPr>
            <w:tcW w:w="3024" w:type="dxa"/>
            <w:shd w:val="clear" w:color="auto" w:fill="D9D9D9"/>
            <w:tcMar>
              <w:top w:w="40" w:type="dxa"/>
              <w:left w:w="80" w:type="dxa"/>
              <w:bottom w:w="40" w:type="dxa"/>
              <w:right w:w="80" w:type="dxa"/>
            </w:tcMar>
            <w:vAlign w:val="center"/>
          </w:tcPr>
          <w:p w14:paraId="3B3C61AE" w14:textId="77777777" w:rsidR="00961BC8" w:rsidRDefault="00000000">
            <w:pPr>
              <w:spacing w:before="20" w:after="20" w:line="276" w:lineRule="auto"/>
              <w:jc w:val="center"/>
            </w:pPr>
            <w:r>
              <w:rPr>
                <w:rFonts w:ascii="宋体" w:hAnsi="宋体"/>
                <w:b/>
                <w:sz w:val="21"/>
              </w:rPr>
              <w:t>说明</w:t>
            </w:r>
          </w:p>
        </w:tc>
        <w:tc>
          <w:tcPr>
            <w:tcW w:w="3024" w:type="dxa"/>
            <w:shd w:val="clear" w:color="auto" w:fill="D9D9D9"/>
            <w:tcMar>
              <w:top w:w="40" w:type="dxa"/>
              <w:left w:w="80" w:type="dxa"/>
              <w:bottom w:w="40" w:type="dxa"/>
              <w:right w:w="80" w:type="dxa"/>
            </w:tcMar>
            <w:vAlign w:val="center"/>
          </w:tcPr>
          <w:p w14:paraId="167C3451" w14:textId="77777777" w:rsidR="00961BC8" w:rsidRDefault="00000000">
            <w:pPr>
              <w:spacing w:before="20" w:after="20" w:line="276" w:lineRule="auto"/>
              <w:jc w:val="center"/>
            </w:pPr>
            <w:r>
              <w:rPr>
                <w:rFonts w:ascii="宋体" w:hAnsi="宋体"/>
                <w:b/>
                <w:sz w:val="21"/>
              </w:rPr>
              <w:t>示例</w:t>
            </w:r>
          </w:p>
        </w:tc>
      </w:tr>
      <w:tr w:rsidR="00961BC8" w14:paraId="7DC03D38" w14:textId="77777777">
        <w:trPr>
          <w:jc w:val="center"/>
        </w:trPr>
        <w:tc>
          <w:tcPr>
            <w:tcW w:w="3024" w:type="dxa"/>
            <w:tcMar>
              <w:top w:w="40" w:type="dxa"/>
              <w:left w:w="80" w:type="dxa"/>
              <w:bottom w:w="40" w:type="dxa"/>
              <w:right w:w="80" w:type="dxa"/>
            </w:tcMar>
            <w:vAlign w:val="center"/>
          </w:tcPr>
          <w:p w14:paraId="4CBED51A" w14:textId="77777777" w:rsidR="00961BC8" w:rsidRDefault="00000000">
            <w:pPr>
              <w:spacing w:before="20" w:after="20" w:line="276" w:lineRule="auto"/>
            </w:pPr>
            <w:r>
              <w:rPr>
                <w:sz w:val="21"/>
              </w:rPr>
              <w:t>操作时间</w:t>
            </w:r>
          </w:p>
        </w:tc>
        <w:tc>
          <w:tcPr>
            <w:tcW w:w="3024" w:type="dxa"/>
            <w:tcMar>
              <w:top w:w="40" w:type="dxa"/>
              <w:left w:w="80" w:type="dxa"/>
              <w:bottom w:w="40" w:type="dxa"/>
              <w:right w:w="80" w:type="dxa"/>
            </w:tcMar>
            <w:vAlign w:val="center"/>
          </w:tcPr>
          <w:p w14:paraId="500221A2" w14:textId="77777777" w:rsidR="00961BC8" w:rsidRDefault="00000000">
            <w:pPr>
              <w:spacing w:before="20" w:after="20" w:line="276" w:lineRule="auto"/>
            </w:pPr>
            <w:r>
              <w:rPr>
                <w:sz w:val="21"/>
              </w:rPr>
              <w:t>精确到秒</w:t>
            </w:r>
          </w:p>
        </w:tc>
        <w:tc>
          <w:tcPr>
            <w:tcW w:w="3024" w:type="dxa"/>
            <w:tcMar>
              <w:top w:w="40" w:type="dxa"/>
              <w:left w:w="80" w:type="dxa"/>
              <w:bottom w:w="40" w:type="dxa"/>
              <w:right w:w="80" w:type="dxa"/>
            </w:tcMar>
            <w:vAlign w:val="center"/>
          </w:tcPr>
          <w:p w14:paraId="7CD11FDC" w14:textId="77777777" w:rsidR="00961BC8" w:rsidRDefault="00000000">
            <w:pPr>
              <w:spacing w:before="20" w:after="20" w:line="276" w:lineRule="auto"/>
            </w:pPr>
            <w:r>
              <w:rPr>
                <w:sz w:val="21"/>
              </w:rPr>
              <w:t>2026-07-30 14:30:25</w:t>
            </w:r>
          </w:p>
        </w:tc>
      </w:tr>
      <w:tr w:rsidR="00961BC8" w14:paraId="4138BC40" w14:textId="77777777">
        <w:trPr>
          <w:jc w:val="center"/>
        </w:trPr>
        <w:tc>
          <w:tcPr>
            <w:tcW w:w="3024" w:type="dxa"/>
            <w:tcMar>
              <w:top w:w="40" w:type="dxa"/>
              <w:left w:w="80" w:type="dxa"/>
              <w:bottom w:w="40" w:type="dxa"/>
              <w:right w:w="80" w:type="dxa"/>
            </w:tcMar>
            <w:vAlign w:val="center"/>
          </w:tcPr>
          <w:p w14:paraId="52F988C0" w14:textId="77777777" w:rsidR="00961BC8" w:rsidRDefault="00000000">
            <w:pPr>
              <w:spacing w:before="20" w:after="20" w:line="276" w:lineRule="auto"/>
            </w:pPr>
            <w:r>
              <w:rPr>
                <w:sz w:val="21"/>
              </w:rPr>
              <w:t>操作人</w:t>
            </w:r>
          </w:p>
        </w:tc>
        <w:tc>
          <w:tcPr>
            <w:tcW w:w="3024" w:type="dxa"/>
            <w:tcMar>
              <w:top w:w="40" w:type="dxa"/>
              <w:left w:w="80" w:type="dxa"/>
              <w:bottom w:w="40" w:type="dxa"/>
              <w:right w:w="80" w:type="dxa"/>
            </w:tcMar>
            <w:vAlign w:val="center"/>
          </w:tcPr>
          <w:p w14:paraId="4A000DE2" w14:textId="77777777" w:rsidR="00961BC8" w:rsidRDefault="00000000">
            <w:pPr>
              <w:spacing w:before="20" w:after="20" w:line="276" w:lineRule="auto"/>
            </w:pPr>
            <w:r>
              <w:rPr>
                <w:sz w:val="21"/>
              </w:rPr>
              <w:t>昵称</w:t>
            </w:r>
            <w:r>
              <w:rPr>
                <w:sz w:val="21"/>
              </w:rPr>
              <w:t xml:space="preserve"> + </w:t>
            </w:r>
            <w:r>
              <w:rPr>
                <w:sz w:val="21"/>
              </w:rPr>
              <w:t>角色</w:t>
            </w:r>
          </w:p>
        </w:tc>
        <w:tc>
          <w:tcPr>
            <w:tcW w:w="3024" w:type="dxa"/>
            <w:tcMar>
              <w:top w:w="40" w:type="dxa"/>
              <w:left w:w="80" w:type="dxa"/>
              <w:bottom w:w="40" w:type="dxa"/>
              <w:right w:w="80" w:type="dxa"/>
            </w:tcMar>
            <w:vAlign w:val="center"/>
          </w:tcPr>
          <w:p w14:paraId="7F2172A9" w14:textId="77777777" w:rsidR="00961BC8" w:rsidRDefault="00000000">
            <w:pPr>
              <w:spacing w:before="20" w:after="20" w:line="276" w:lineRule="auto"/>
              <w:rPr>
                <w:lang w:eastAsia="zh-CN"/>
              </w:rPr>
            </w:pPr>
            <w:r>
              <w:rPr>
                <w:sz w:val="21"/>
                <w:lang w:eastAsia="zh-CN"/>
              </w:rPr>
              <w:t>张三（报修人）</w:t>
            </w:r>
            <w:r>
              <w:rPr>
                <w:sz w:val="21"/>
                <w:lang w:eastAsia="zh-CN"/>
              </w:rPr>
              <w:t xml:space="preserve">/ </w:t>
            </w:r>
            <w:r>
              <w:rPr>
                <w:sz w:val="21"/>
                <w:lang w:eastAsia="zh-CN"/>
              </w:rPr>
              <w:t>李四（管理员）</w:t>
            </w:r>
          </w:p>
        </w:tc>
      </w:tr>
      <w:tr w:rsidR="00961BC8" w14:paraId="178CD32C" w14:textId="77777777">
        <w:trPr>
          <w:jc w:val="center"/>
        </w:trPr>
        <w:tc>
          <w:tcPr>
            <w:tcW w:w="3024" w:type="dxa"/>
            <w:tcMar>
              <w:top w:w="40" w:type="dxa"/>
              <w:left w:w="80" w:type="dxa"/>
              <w:bottom w:w="40" w:type="dxa"/>
              <w:right w:w="80" w:type="dxa"/>
            </w:tcMar>
            <w:vAlign w:val="center"/>
          </w:tcPr>
          <w:p w14:paraId="389AAAA8" w14:textId="77777777" w:rsidR="00961BC8" w:rsidRDefault="00000000">
            <w:pPr>
              <w:spacing w:before="20" w:after="20" w:line="276" w:lineRule="auto"/>
            </w:pPr>
            <w:r>
              <w:rPr>
                <w:sz w:val="21"/>
              </w:rPr>
              <w:t>操作类型</w:t>
            </w:r>
          </w:p>
        </w:tc>
        <w:tc>
          <w:tcPr>
            <w:tcW w:w="3024" w:type="dxa"/>
            <w:tcMar>
              <w:top w:w="40" w:type="dxa"/>
              <w:left w:w="80" w:type="dxa"/>
              <w:bottom w:w="40" w:type="dxa"/>
              <w:right w:w="80" w:type="dxa"/>
            </w:tcMar>
            <w:vAlign w:val="center"/>
          </w:tcPr>
          <w:p w14:paraId="2091CCD8" w14:textId="77777777" w:rsidR="00961BC8" w:rsidRDefault="00000000">
            <w:pPr>
              <w:spacing w:before="20" w:after="20" w:line="276" w:lineRule="auto"/>
              <w:rPr>
                <w:lang w:eastAsia="zh-CN"/>
              </w:rPr>
            </w:pPr>
            <w:r>
              <w:rPr>
                <w:sz w:val="21"/>
                <w:lang w:eastAsia="zh-CN"/>
              </w:rPr>
              <w:t>状态变更</w:t>
            </w:r>
            <w:r>
              <w:rPr>
                <w:sz w:val="21"/>
                <w:lang w:eastAsia="zh-CN"/>
              </w:rPr>
              <w:t>/</w:t>
            </w:r>
            <w:r>
              <w:rPr>
                <w:sz w:val="21"/>
                <w:lang w:eastAsia="zh-CN"/>
              </w:rPr>
              <w:t>退回</w:t>
            </w:r>
            <w:r>
              <w:rPr>
                <w:sz w:val="21"/>
                <w:lang w:eastAsia="zh-CN"/>
              </w:rPr>
              <w:t>/</w:t>
            </w:r>
            <w:r>
              <w:rPr>
                <w:sz w:val="21"/>
                <w:lang w:eastAsia="zh-CN"/>
              </w:rPr>
              <w:t>上传收据等</w:t>
            </w:r>
          </w:p>
        </w:tc>
        <w:tc>
          <w:tcPr>
            <w:tcW w:w="3024" w:type="dxa"/>
            <w:tcMar>
              <w:top w:w="40" w:type="dxa"/>
              <w:left w:w="80" w:type="dxa"/>
              <w:bottom w:w="40" w:type="dxa"/>
              <w:right w:w="80" w:type="dxa"/>
            </w:tcMar>
            <w:vAlign w:val="center"/>
          </w:tcPr>
          <w:p w14:paraId="146C3DD5" w14:textId="77777777" w:rsidR="00961BC8" w:rsidRDefault="00000000">
            <w:pPr>
              <w:spacing w:before="20" w:after="20" w:line="276" w:lineRule="auto"/>
              <w:rPr>
                <w:lang w:eastAsia="zh-CN"/>
              </w:rPr>
            </w:pPr>
            <w:r>
              <w:rPr>
                <w:sz w:val="21"/>
                <w:lang w:eastAsia="zh-CN"/>
              </w:rPr>
              <w:t>提交报修</w:t>
            </w:r>
            <w:r>
              <w:rPr>
                <w:sz w:val="21"/>
                <w:lang w:eastAsia="zh-CN"/>
              </w:rPr>
              <w:t xml:space="preserve"> / </w:t>
            </w:r>
            <w:r>
              <w:rPr>
                <w:sz w:val="21"/>
                <w:lang w:eastAsia="zh-CN"/>
              </w:rPr>
              <w:t>查阅</w:t>
            </w:r>
            <w:r>
              <w:rPr>
                <w:sz w:val="21"/>
                <w:lang w:eastAsia="zh-CN"/>
              </w:rPr>
              <w:t xml:space="preserve"> / </w:t>
            </w:r>
            <w:r>
              <w:rPr>
                <w:sz w:val="21"/>
                <w:lang w:eastAsia="zh-CN"/>
              </w:rPr>
              <w:t>接单维修</w:t>
            </w:r>
            <w:r>
              <w:rPr>
                <w:sz w:val="21"/>
                <w:lang w:eastAsia="zh-CN"/>
              </w:rPr>
              <w:t xml:space="preserve"> / </w:t>
            </w:r>
            <w:r>
              <w:rPr>
                <w:sz w:val="21"/>
                <w:lang w:eastAsia="zh-CN"/>
              </w:rPr>
              <w:t>完工</w:t>
            </w:r>
            <w:r>
              <w:rPr>
                <w:sz w:val="21"/>
                <w:lang w:eastAsia="zh-CN"/>
              </w:rPr>
              <w:t xml:space="preserve"> / </w:t>
            </w:r>
            <w:r>
              <w:rPr>
                <w:sz w:val="21"/>
                <w:lang w:eastAsia="zh-CN"/>
              </w:rPr>
              <w:t>退回</w:t>
            </w:r>
          </w:p>
        </w:tc>
      </w:tr>
      <w:tr w:rsidR="00961BC8" w14:paraId="586B9E35" w14:textId="77777777">
        <w:trPr>
          <w:jc w:val="center"/>
        </w:trPr>
        <w:tc>
          <w:tcPr>
            <w:tcW w:w="3024" w:type="dxa"/>
            <w:tcMar>
              <w:top w:w="40" w:type="dxa"/>
              <w:left w:w="80" w:type="dxa"/>
              <w:bottom w:w="40" w:type="dxa"/>
              <w:right w:w="80" w:type="dxa"/>
            </w:tcMar>
            <w:vAlign w:val="center"/>
          </w:tcPr>
          <w:p w14:paraId="108DFAB5" w14:textId="77777777" w:rsidR="00961BC8" w:rsidRDefault="00000000">
            <w:pPr>
              <w:spacing w:before="20" w:after="20" w:line="276" w:lineRule="auto"/>
            </w:pPr>
            <w:r>
              <w:rPr>
                <w:sz w:val="21"/>
              </w:rPr>
              <w:t>原状态</w:t>
            </w:r>
          </w:p>
        </w:tc>
        <w:tc>
          <w:tcPr>
            <w:tcW w:w="3024" w:type="dxa"/>
            <w:tcMar>
              <w:top w:w="40" w:type="dxa"/>
              <w:left w:w="80" w:type="dxa"/>
              <w:bottom w:w="40" w:type="dxa"/>
              <w:right w:w="80" w:type="dxa"/>
            </w:tcMar>
            <w:vAlign w:val="center"/>
          </w:tcPr>
          <w:p w14:paraId="31D79C50" w14:textId="77777777" w:rsidR="00961BC8" w:rsidRDefault="00000000">
            <w:pPr>
              <w:spacing w:before="20" w:after="20" w:line="276" w:lineRule="auto"/>
            </w:pPr>
            <w:r>
              <w:rPr>
                <w:sz w:val="21"/>
              </w:rPr>
              <w:t>变更前状态</w:t>
            </w:r>
          </w:p>
        </w:tc>
        <w:tc>
          <w:tcPr>
            <w:tcW w:w="3024" w:type="dxa"/>
            <w:tcMar>
              <w:top w:w="40" w:type="dxa"/>
              <w:left w:w="80" w:type="dxa"/>
              <w:bottom w:w="40" w:type="dxa"/>
              <w:right w:w="80" w:type="dxa"/>
            </w:tcMar>
            <w:vAlign w:val="center"/>
          </w:tcPr>
          <w:p w14:paraId="3794897F" w14:textId="77777777" w:rsidR="00961BC8" w:rsidRDefault="00000000">
            <w:pPr>
              <w:spacing w:before="20" w:after="20" w:line="276" w:lineRule="auto"/>
            </w:pPr>
            <w:r>
              <w:rPr>
                <w:sz w:val="21"/>
              </w:rPr>
              <w:t>已上报</w:t>
            </w:r>
          </w:p>
        </w:tc>
      </w:tr>
      <w:tr w:rsidR="00961BC8" w14:paraId="6523C8A0" w14:textId="77777777">
        <w:trPr>
          <w:jc w:val="center"/>
        </w:trPr>
        <w:tc>
          <w:tcPr>
            <w:tcW w:w="3024" w:type="dxa"/>
            <w:tcMar>
              <w:top w:w="40" w:type="dxa"/>
              <w:left w:w="80" w:type="dxa"/>
              <w:bottom w:w="40" w:type="dxa"/>
              <w:right w:w="80" w:type="dxa"/>
            </w:tcMar>
            <w:vAlign w:val="center"/>
          </w:tcPr>
          <w:p w14:paraId="33A145A0" w14:textId="77777777" w:rsidR="00961BC8" w:rsidRDefault="00000000">
            <w:pPr>
              <w:spacing w:before="20" w:after="20" w:line="276" w:lineRule="auto"/>
            </w:pPr>
            <w:r>
              <w:rPr>
                <w:sz w:val="21"/>
              </w:rPr>
              <w:t>目标状态</w:t>
            </w:r>
          </w:p>
        </w:tc>
        <w:tc>
          <w:tcPr>
            <w:tcW w:w="3024" w:type="dxa"/>
            <w:tcMar>
              <w:top w:w="40" w:type="dxa"/>
              <w:left w:w="80" w:type="dxa"/>
              <w:bottom w:w="40" w:type="dxa"/>
              <w:right w:w="80" w:type="dxa"/>
            </w:tcMar>
            <w:vAlign w:val="center"/>
          </w:tcPr>
          <w:p w14:paraId="4CF8D3F4" w14:textId="77777777" w:rsidR="00961BC8" w:rsidRDefault="00000000">
            <w:pPr>
              <w:spacing w:before="20" w:after="20" w:line="276" w:lineRule="auto"/>
            </w:pPr>
            <w:r>
              <w:rPr>
                <w:sz w:val="21"/>
              </w:rPr>
              <w:t>变更后状态</w:t>
            </w:r>
          </w:p>
        </w:tc>
        <w:tc>
          <w:tcPr>
            <w:tcW w:w="3024" w:type="dxa"/>
            <w:tcMar>
              <w:top w:w="40" w:type="dxa"/>
              <w:left w:w="80" w:type="dxa"/>
              <w:bottom w:w="40" w:type="dxa"/>
              <w:right w:w="80" w:type="dxa"/>
            </w:tcMar>
            <w:vAlign w:val="center"/>
          </w:tcPr>
          <w:p w14:paraId="00E826C3" w14:textId="77777777" w:rsidR="00961BC8" w:rsidRDefault="00000000">
            <w:pPr>
              <w:spacing w:before="20" w:after="20" w:line="276" w:lineRule="auto"/>
            </w:pPr>
            <w:r>
              <w:rPr>
                <w:sz w:val="21"/>
              </w:rPr>
              <w:t>已阅</w:t>
            </w:r>
          </w:p>
        </w:tc>
      </w:tr>
      <w:tr w:rsidR="00961BC8" w14:paraId="772BFA93" w14:textId="77777777">
        <w:trPr>
          <w:jc w:val="center"/>
        </w:trPr>
        <w:tc>
          <w:tcPr>
            <w:tcW w:w="3024" w:type="dxa"/>
            <w:tcMar>
              <w:top w:w="40" w:type="dxa"/>
              <w:left w:w="80" w:type="dxa"/>
              <w:bottom w:w="40" w:type="dxa"/>
              <w:right w:w="80" w:type="dxa"/>
            </w:tcMar>
            <w:vAlign w:val="center"/>
          </w:tcPr>
          <w:p w14:paraId="28D48E66" w14:textId="77777777" w:rsidR="00961BC8" w:rsidRDefault="00000000">
            <w:pPr>
              <w:spacing w:before="20" w:after="20" w:line="276" w:lineRule="auto"/>
            </w:pPr>
            <w:r>
              <w:rPr>
                <w:sz w:val="21"/>
              </w:rPr>
              <w:t>备注</w:t>
            </w:r>
          </w:p>
        </w:tc>
        <w:tc>
          <w:tcPr>
            <w:tcW w:w="3024" w:type="dxa"/>
            <w:tcMar>
              <w:top w:w="40" w:type="dxa"/>
              <w:left w:w="80" w:type="dxa"/>
              <w:bottom w:w="40" w:type="dxa"/>
              <w:right w:w="80" w:type="dxa"/>
            </w:tcMar>
            <w:vAlign w:val="center"/>
          </w:tcPr>
          <w:p w14:paraId="7D67B00C" w14:textId="77777777" w:rsidR="00961BC8" w:rsidRDefault="00000000">
            <w:pPr>
              <w:spacing w:before="20" w:after="20" w:line="276" w:lineRule="auto"/>
            </w:pPr>
            <w:r>
              <w:rPr>
                <w:sz w:val="21"/>
              </w:rPr>
              <w:t>附加信息</w:t>
            </w:r>
          </w:p>
        </w:tc>
        <w:tc>
          <w:tcPr>
            <w:tcW w:w="3024" w:type="dxa"/>
            <w:tcMar>
              <w:top w:w="40" w:type="dxa"/>
              <w:left w:w="80" w:type="dxa"/>
              <w:bottom w:w="40" w:type="dxa"/>
              <w:right w:w="80" w:type="dxa"/>
            </w:tcMar>
            <w:vAlign w:val="center"/>
          </w:tcPr>
          <w:p w14:paraId="0DD9CA21" w14:textId="77777777" w:rsidR="00961BC8" w:rsidRDefault="00000000">
            <w:pPr>
              <w:spacing w:before="20" w:after="20" w:line="276" w:lineRule="auto"/>
              <w:rPr>
                <w:lang w:eastAsia="zh-CN"/>
              </w:rPr>
            </w:pPr>
            <w:r>
              <w:rPr>
                <w:sz w:val="21"/>
                <w:lang w:eastAsia="zh-CN"/>
              </w:rPr>
              <w:t>退回原因、收据图片链接等</w:t>
            </w:r>
          </w:p>
        </w:tc>
      </w:tr>
    </w:tbl>
    <w:p w14:paraId="6D38C825" w14:textId="77777777" w:rsidR="00961BC8" w:rsidRDefault="00961BC8">
      <w:pPr>
        <w:spacing w:before="20" w:after="60" w:line="240" w:lineRule="auto"/>
        <w:rPr>
          <w:lang w:eastAsia="zh-CN"/>
        </w:rPr>
      </w:pPr>
    </w:p>
    <w:p w14:paraId="36631F44" w14:textId="77777777" w:rsidR="00961BC8" w:rsidRDefault="00000000">
      <w:r>
        <w:rPr>
          <w:b/>
        </w:rPr>
        <w:t>时间轴示例：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961BC8" w14:paraId="688C3C40" w14:textId="77777777">
        <w:trPr>
          <w:jc w:val="center"/>
        </w:trPr>
        <w:tc>
          <w:tcPr>
            <w:tcW w:w="9072" w:type="dxa"/>
            <w:shd w:val="clear" w:color="auto" w:fill="F5F5F5"/>
            <w:tcMar>
              <w:top w:w="60" w:type="dxa"/>
              <w:left w:w="100" w:type="dxa"/>
              <w:bottom w:w="60" w:type="dxa"/>
              <w:right w:w="100" w:type="dxa"/>
            </w:tcMar>
          </w:tcPr>
          <w:p w14:paraId="13B335DE" w14:textId="77777777" w:rsidR="00961BC8" w:rsidRDefault="00000000">
            <w:pPr>
              <w:spacing w:before="0" w:after="0" w:line="240" w:lineRule="auto"/>
              <w:rPr>
                <w:lang w:eastAsia="zh-CN"/>
              </w:rPr>
            </w:pPr>
            <w:r>
              <w:rPr>
                <w:rFonts w:ascii="Consolas" w:eastAsia="Consolas" w:hAnsi="Consolas"/>
                <w:sz w:val="18"/>
                <w:lang w:eastAsia="zh-CN"/>
              </w:rPr>
              <w:t>2026-07-28 09:15:00  张三（报修人）  创建草稿</w:t>
            </w:r>
          </w:p>
          <w:p w14:paraId="5D264809" w14:textId="77777777" w:rsidR="00961BC8" w:rsidRDefault="00000000">
            <w:pPr>
              <w:spacing w:before="0" w:after="0" w:line="240" w:lineRule="auto"/>
              <w:rPr>
                <w:lang w:eastAsia="zh-CN"/>
              </w:rPr>
            </w:pPr>
            <w:r>
              <w:rPr>
                <w:rFonts w:ascii="Consolas" w:eastAsia="Consolas" w:hAnsi="Consolas"/>
                <w:sz w:val="18"/>
                <w:lang w:eastAsia="zh-CN"/>
              </w:rPr>
              <w:t>2026-07-28 09:20:30  张三（报修人）  草稿 → 已上报    提交报修</w:t>
            </w:r>
          </w:p>
          <w:p w14:paraId="20A65890" w14:textId="77777777" w:rsidR="00961BC8" w:rsidRDefault="00000000">
            <w:pPr>
              <w:spacing w:before="0" w:after="0" w:line="240" w:lineRule="auto"/>
              <w:rPr>
                <w:lang w:eastAsia="zh-CN"/>
              </w:rPr>
            </w:pPr>
            <w:r>
              <w:rPr>
                <w:rFonts w:ascii="Consolas" w:eastAsia="Consolas" w:hAnsi="Consolas"/>
                <w:sz w:val="18"/>
                <w:lang w:eastAsia="zh-CN"/>
              </w:rPr>
              <w:t>2026-07-28 09:25:10  李四（管理员）  已上报 → 已阅    查阅工单</w:t>
            </w:r>
          </w:p>
          <w:p w14:paraId="28A0573E" w14:textId="77777777" w:rsidR="00961BC8" w:rsidRDefault="00000000">
            <w:pPr>
              <w:spacing w:before="0" w:after="0" w:line="240" w:lineRule="auto"/>
              <w:rPr>
                <w:lang w:eastAsia="zh-CN"/>
              </w:rPr>
            </w:pPr>
            <w:r>
              <w:rPr>
                <w:rFonts w:ascii="Consolas" w:eastAsia="Consolas" w:hAnsi="Consolas"/>
                <w:sz w:val="18"/>
                <w:lang w:eastAsia="zh-CN"/>
              </w:rPr>
              <w:t>2026-07-28 10:00:00  李四（管理员）  已阅 → 处理中    接单维修</w:t>
            </w:r>
          </w:p>
          <w:p w14:paraId="2A3FB194" w14:textId="77777777" w:rsidR="00961BC8" w:rsidRDefault="00000000">
            <w:pPr>
              <w:spacing w:before="0" w:after="0" w:line="240" w:lineRule="auto"/>
              <w:rPr>
                <w:lang w:eastAsia="zh-CN"/>
              </w:rPr>
            </w:pPr>
            <w:r>
              <w:rPr>
                <w:rFonts w:ascii="Consolas" w:eastAsia="Consolas" w:hAnsi="Consolas"/>
                <w:sz w:val="18"/>
                <w:lang w:eastAsia="zh-CN"/>
              </w:rPr>
              <w:t>2026-07-28 14:30:00  李四（管理员）  处理中 → 已处理  完工，上传收据2张</w:t>
            </w:r>
          </w:p>
        </w:tc>
      </w:tr>
    </w:tbl>
    <w:p w14:paraId="66F05A02" w14:textId="77777777" w:rsidR="00961BC8" w:rsidRDefault="00961BC8">
      <w:pPr>
        <w:spacing w:before="20" w:after="60"/>
        <w:rPr>
          <w:lang w:eastAsia="zh-CN"/>
        </w:rPr>
      </w:pPr>
    </w:p>
    <w:p w14:paraId="2DB9FB1C" w14:textId="77777777" w:rsidR="00961BC8" w:rsidRDefault="00961BC8">
      <w:pPr>
        <w:pBdr>
          <w:bottom w:val="single" w:sz="6" w:space="1" w:color="auto"/>
        </w:pBdr>
        <w:spacing w:before="60" w:after="60"/>
        <w:rPr>
          <w:lang w:eastAsia="zh-CN"/>
        </w:rPr>
      </w:pPr>
    </w:p>
    <w:p w14:paraId="52E328BA" w14:textId="77777777" w:rsidR="00961BC8" w:rsidRDefault="00000000">
      <w:pPr>
        <w:keepNext/>
        <w:spacing w:before="200" w:after="80"/>
        <w:rPr>
          <w:lang w:eastAsia="zh-CN"/>
        </w:rPr>
      </w:pPr>
      <w:r>
        <w:rPr>
          <w:b/>
          <w:sz w:val="32"/>
          <w:lang w:eastAsia="zh-CN"/>
        </w:rPr>
        <w:lastRenderedPageBreak/>
        <w:t>第六章</w:t>
      </w:r>
      <w:r>
        <w:rPr>
          <w:b/>
          <w:sz w:val="32"/>
          <w:lang w:eastAsia="zh-CN"/>
        </w:rPr>
        <w:t xml:space="preserve"> </w:t>
      </w:r>
      <w:r>
        <w:rPr>
          <w:b/>
          <w:sz w:val="32"/>
          <w:lang w:eastAsia="zh-CN"/>
        </w:rPr>
        <w:t>运行环境与交付物</w:t>
      </w:r>
    </w:p>
    <w:p w14:paraId="6F9E5351" w14:textId="77777777" w:rsidR="00961BC8" w:rsidRDefault="00000000">
      <w:pPr>
        <w:keepNext/>
        <w:spacing w:before="160" w:after="60"/>
      </w:pPr>
      <w:r>
        <w:rPr>
          <w:b/>
          <w:sz w:val="28"/>
        </w:rPr>
        <w:t xml:space="preserve">6.1 </w:t>
      </w:r>
      <w:r>
        <w:rPr>
          <w:b/>
          <w:sz w:val="28"/>
        </w:rPr>
        <w:t>运行环境</w:t>
      </w:r>
    </w:p>
    <w:p w14:paraId="27EF2BE9" w14:textId="77777777" w:rsidR="00961BC8" w:rsidRDefault="00000000">
      <w:pPr>
        <w:keepNext/>
        <w:spacing w:before="120"/>
      </w:pPr>
      <w:r>
        <w:rPr>
          <w:b/>
        </w:rPr>
        <w:t>服务器端</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24"/>
        <w:gridCol w:w="3024"/>
        <w:gridCol w:w="3024"/>
      </w:tblGrid>
      <w:tr w:rsidR="00961BC8" w14:paraId="240A660E" w14:textId="77777777">
        <w:trPr>
          <w:jc w:val="center"/>
        </w:trPr>
        <w:tc>
          <w:tcPr>
            <w:tcW w:w="3024" w:type="dxa"/>
            <w:shd w:val="clear" w:color="auto" w:fill="D9D9D9"/>
            <w:tcMar>
              <w:top w:w="40" w:type="dxa"/>
              <w:left w:w="80" w:type="dxa"/>
              <w:bottom w:w="40" w:type="dxa"/>
              <w:right w:w="80" w:type="dxa"/>
            </w:tcMar>
            <w:vAlign w:val="center"/>
          </w:tcPr>
          <w:p w14:paraId="1D744943" w14:textId="77777777" w:rsidR="00961BC8" w:rsidRDefault="00000000">
            <w:pPr>
              <w:spacing w:before="20" w:after="20" w:line="276" w:lineRule="auto"/>
              <w:jc w:val="center"/>
            </w:pPr>
            <w:r>
              <w:rPr>
                <w:rFonts w:ascii="宋体" w:hAnsi="宋体"/>
                <w:b/>
                <w:sz w:val="21"/>
              </w:rPr>
              <w:t>项目</w:t>
            </w:r>
          </w:p>
        </w:tc>
        <w:tc>
          <w:tcPr>
            <w:tcW w:w="3024" w:type="dxa"/>
            <w:shd w:val="clear" w:color="auto" w:fill="D9D9D9"/>
            <w:tcMar>
              <w:top w:w="40" w:type="dxa"/>
              <w:left w:w="80" w:type="dxa"/>
              <w:bottom w:w="40" w:type="dxa"/>
              <w:right w:w="80" w:type="dxa"/>
            </w:tcMar>
            <w:vAlign w:val="center"/>
          </w:tcPr>
          <w:p w14:paraId="112B4AFC" w14:textId="77777777" w:rsidR="00961BC8" w:rsidRDefault="00000000">
            <w:pPr>
              <w:spacing w:before="20" w:after="20" w:line="276" w:lineRule="auto"/>
              <w:jc w:val="center"/>
            </w:pPr>
            <w:r>
              <w:rPr>
                <w:rFonts w:ascii="宋体" w:hAnsi="宋体"/>
                <w:b/>
                <w:sz w:val="21"/>
              </w:rPr>
              <w:t>要求</w:t>
            </w:r>
          </w:p>
        </w:tc>
        <w:tc>
          <w:tcPr>
            <w:tcW w:w="3024" w:type="dxa"/>
            <w:shd w:val="clear" w:color="auto" w:fill="D9D9D9"/>
            <w:tcMar>
              <w:top w:w="40" w:type="dxa"/>
              <w:left w:w="80" w:type="dxa"/>
              <w:bottom w:w="40" w:type="dxa"/>
              <w:right w:w="80" w:type="dxa"/>
            </w:tcMar>
            <w:vAlign w:val="center"/>
          </w:tcPr>
          <w:p w14:paraId="44E86F80" w14:textId="77777777" w:rsidR="00961BC8" w:rsidRDefault="00000000">
            <w:pPr>
              <w:spacing w:before="20" w:after="20" w:line="276" w:lineRule="auto"/>
              <w:jc w:val="center"/>
            </w:pPr>
            <w:r>
              <w:rPr>
                <w:rFonts w:ascii="宋体" w:hAnsi="宋体"/>
                <w:b/>
                <w:sz w:val="21"/>
              </w:rPr>
              <w:t>备注</w:t>
            </w:r>
          </w:p>
        </w:tc>
      </w:tr>
      <w:tr w:rsidR="00961BC8" w14:paraId="29C12F7E" w14:textId="77777777">
        <w:trPr>
          <w:jc w:val="center"/>
        </w:trPr>
        <w:tc>
          <w:tcPr>
            <w:tcW w:w="3024" w:type="dxa"/>
            <w:tcMar>
              <w:top w:w="40" w:type="dxa"/>
              <w:left w:w="80" w:type="dxa"/>
              <w:bottom w:w="40" w:type="dxa"/>
              <w:right w:w="80" w:type="dxa"/>
            </w:tcMar>
            <w:vAlign w:val="center"/>
          </w:tcPr>
          <w:p w14:paraId="3DF9F7C9" w14:textId="77777777" w:rsidR="00961BC8" w:rsidRDefault="00000000">
            <w:pPr>
              <w:spacing w:before="20" w:after="20" w:line="276" w:lineRule="auto"/>
            </w:pPr>
            <w:r>
              <w:rPr>
                <w:sz w:val="21"/>
              </w:rPr>
              <w:t>操作系统</w:t>
            </w:r>
          </w:p>
        </w:tc>
        <w:tc>
          <w:tcPr>
            <w:tcW w:w="3024" w:type="dxa"/>
            <w:tcMar>
              <w:top w:w="40" w:type="dxa"/>
              <w:left w:w="80" w:type="dxa"/>
              <w:bottom w:w="40" w:type="dxa"/>
              <w:right w:w="80" w:type="dxa"/>
            </w:tcMar>
            <w:vAlign w:val="center"/>
          </w:tcPr>
          <w:p w14:paraId="39A3A58C" w14:textId="77777777" w:rsidR="00961BC8" w:rsidRDefault="00000000">
            <w:pPr>
              <w:spacing w:before="20" w:after="20" w:line="276" w:lineRule="auto"/>
            </w:pPr>
            <w:r>
              <w:rPr>
                <w:sz w:val="21"/>
              </w:rPr>
              <w:t>Linux</w:t>
            </w:r>
            <w:r>
              <w:rPr>
                <w:sz w:val="21"/>
              </w:rPr>
              <w:t>（</w:t>
            </w:r>
            <w:r>
              <w:rPr>
                <w:sz w:val="21"/>
              </w:rPr>
              <w:t>CentOS 7+ / Ubuntu 20.04+</w:t>
            </w:r>
            <w:r>
              <w:rPr>
                <w:sz w:val="21"/>
              </w:rPr>
              <w:t>）</w:t>
            </w:r>
          </w:p>
        </w:tc>
        <w:tc>
          <w:tcPr>
            <w:tcW w:w="3024" w:type="dxa"/>
            <w:tcMar>
              <w:top w:w="40" w:type="dxa"/>
              <w:left w:w="80" w:type="dxa"/>
              <w:bottom w:w="40" w:type="dxa"/>
              <w:right w:w="80" w:type="dxa"/>
            </w:tcMar>
            <w:vAlign w:val="center"/>
          </w:tcPr>
          <w:p w14:paraId="5612C94B" w14:textId="77777777" w:rsidR="00961BC8" w:rsidRDefault="00000000">
            <w:pPr>
              <w:spacing w:before="20" w:after="20" w:line="276" w:lineRule="auto"/>
            </w:pPr>
            <w:r>
              <w:rPr>
                <w:sz w:val="21"/>
              </w:rPr>
              <w:t>云服务器</w:t>
            </w:r>
          </w:p>
        </w:tc>
      </w:tr>
      <w:tr w:rsidR="00961BC8" w14:paraId="3BC2FB3B" w14:textId="77777777">
        <w:trPr>
          <w:jc w:val="center"/>
        </w:trPr>
        <w:tc>
          <w:tcPr>
            <w:tcW w:w="3024" w:type="dxa"/>
            <w:tcMar>
              <w:top w:w="40" w:type="dxa"/>
              <w:left w:w="80" w:type="dxa"/>
              <w:bottom w:w="40" w:type="dxa"/>
              <w:right w:w="80" w:type="dxa"/>
            </w:tcMar>
            <w:vAlign w:val="center"/>
          </w:tcPr>
          <w:p w14:paraId="7347C82A" w14:textId="77777777" w:rsidR="00961BC8" w:rsidRDefault="00000000">
            <w:pPr>
              <w:spacing w:before="20" w:after="20" w:line="276" w:lineRule="auto"/>
            </w:pPr>
            <w:r>
              <w:rPr>
                <w:sz w:val="21"/>
              </w:rPr>
              <w:t>CPU</w:t>
            </w:r>
          </w:p>
        </w:tc>
        <w:tc>
          <w:tcPr>
            <w:tcW w:w="3024" w:type="dxa"/>
            <w:tcMar>
              <w:top w:w="40" w:type="dxa"/>
              <w:left w:w="80" w:type="dxa"/>
              <w:bottom w:w="40" w:type="dxa"/>
              <w:right w:w="80" w:type="dxa"/>
            </w:tcMar>
            <w:vAlign w:val="center"/>
          </w:tcPr>
          <w:p w14:paraId="23D6F9D5" w14:textId="77777777" w:rsidR="00961BC8" w:rsidRDefault="00000000">
            <w:pPr>
              <w:spacing w:before="20" w:after="20" w:line="276" w:lineRule="auto"/>
            </w:pPr>
            <w:r>
              <w:rPr>
                <w:sz w:val="21"/>
              </w:rPr>
              <w:t>≥ 2</w:t>
            </w:r>
            <w:r>
              <w:rPr>
                <w:sz w:val="21"/>
              </w:rPr>
              <w:t>核</w:t>
            </w:r>
          </w:p>
        </w:tc>
        <w:tc>
          <w:tcPr>
            <w:tcW w:w="3024" w:type="dxa"/>
            <w:tcMar>
              <w:top w:w="40" w:type="dxa"/>
              <w:left w:w="80" w:type="dxa"/>
              <w:bottom w:w="40" w:type="dxa"/>
              <w:right w:w="80" w:type="dxa"/>
            </w:tcMar>
            <w:vAlign w:val="center"/>
          </w:tcPr>
          <w:p w14:paraId="093B1C8D" w14:textId="77777777" w:rsidR="00961BC8" w:rsidRDefault="00000000">
            <w:pPr>
              <w:spacing w:before="20" w:after="20" w:line="276" w:lineRule="auto"/>
            </w:pPr>
            <w:r>
              <w:rPr>
                <w:sz w:val="21"/>
              </w:rPr>
              <w:t>报修量不大，</w:t>
            </w:r>
            <w:r>
              <w:rPr>
                <w:sz w:val="21"/>
              </w:rPr>
              <w:t>2</w:t>
            </w:r>
            <w:r>
              <w:rPr>
                <w:sz w:val="21"/>
              </w:rPr>
              <w:t>核够用</w:t>
            </w:r>
          </w:p>
        </w:tc>
      </w:tr>
      <w:tr w:rsidR="00961BC8" w14:paraId="33D27BE6" w14:textId="77777777">
        <w:trPr>
          <w:jc w:val="center"/>
        </w:trPr>
        <w:tc>
          <w:tcPr>
            <w:tcW w:w="3024" w:type="dxa"/>
            <w:tcMar>
              <w:top w:w="40" w:type="dxa"/>
              <w:left w:w="80" w:type="dxa"/>
              <w:bottom w:w="40" w:type="dxa"/>
              <w:right w:w="80" w:type="dxa"/>
            </w:tcMar>
            <w:vAlign w:val="center"/>
          </w:tcPr>
          <w:p w14:paraId="422CCE24" w14:textId="77777777" w:rsidR="00961BC8" w:rsidRDefault="00000000">
            <w:pPr>
              <w:spacing w:before="20" w:after="20" w:line="276" w:lineRule="auto"/>
            </w:pPr>
            <w:r>
              <w:rPr>
                <w:sz w:val="21"/>
              </w:rPr>
              <w:t>内存</w:t>
            </w:r>
          </w:p>
        </w:tc>
        <w:tc>
          <w:tcPr>
            <w:tcW w:w="3024" w:type="dxa"/>
            <w:tcMar>
              <w:top w:w="40" w:type="dxa"/>
              <w:left w:w="80" w:type="dxa"/>
              <w:bottom w:w="40" w:type="dxa"/>
              <w:right w:w="80" w:type="dxa"/>
            </w:tcMar>
            <w:vAlign w:val="center"/>
          </w:tcPr>
          <w:p w14:paraId="4BED0E66" w14:textId="77777777" w:rsidR="00961BC8" w:rsidRDefault="00000000">
            <w:pPr>
              <w:spacing w:before="20" w:after="20" w:line="276" w:lineRule="auto"/>
            </w:pPr>
            <w:r>
              <w:rPr>
                <w:sz w:val="21"/>
              </w:rPr>
              <w:t>≥ 4GB</w:t>
            </w:r>
          </w:p>
        </w:tc>
        <w:tc>
          <w:tcPr>
            <w:tcW w:w="3024" w:type="dxa"/>
            <w:tcMar>
              <w:top w:w="40" w:type="dxa"/>
              <w:left w:w="80" w:type="dxa"/>
              <w:bottom w:w="40" w:type="dxa"/>
              <w:right w:w="80" w:type="dxa"/>
            </w:tcMar>
            <w:vAlign w:val="center"/>
          </w:tcPr>
          <w:p w14:paraId="604E384B" w14:textId="77777777" w:rsidR="00961BC8" w:rsidRDefault="00000000">
            <w:pPr>
              <w:spacing w:before="20" w:after="20" w:line="276" w:lineRule="auto"/>
            </w:pPr>
            <w:r>
              <w:rPr>
                <w:sz w:val="21"/>
              </w:rPr>
              <w:t>含数据库</w:t>
            </w:r>
          </w:p>
        </w:tc>
      </w:tr>
      <w:tr w:rsidR="00961BC8" w14:paraId="0502B5C3" w14:textId="77777777">
        <w:trPr>
          <w:jc w:val="center"/>
        </w:trPr>
        <w:tc>
          <w:tcPr>
            <w:tcW w:w="3024" w:type="dxa"/>
            <w:tcMar>
              <w:top w:w="40" w:type="dxa"/>
              <w:left w:w="80" w:type="dxa"/>
              <w:bottom w:w="40" w:type="dxa"/>
              <w:right w:w="80" w:type="dxa"/>
            </w:tcMar>
            <w:vAlign w:val="center"/>
          </w:tcPr>
          <w:p w14:paraId="2CE7FA8D" w14:textId="77777777" w:rsidR="00961BC8" w:rsidRDefault="00000000">
            <w:pPr>
              <w:spacing w:before="20" w:after="20" w:line="276" w:lineRule="auto"/>
            </w:pPr>
            <w:r>
              <w:rPr>
                <w:sz w:val="21"/>
              </w:rPr>
              <w:t>磁盘</w:t>
            </w:r>
          </w:p>
        </w:tc>
        <w:tc>
          <w:tcPr>
            <w:tcW w:w="3024" w:type="dxa"/>
            <w:tcMar>
              <w:top w:w="40" w:type="dxa"/>
              <w:left w:w="80" w:type="dxa"/>
              <w:bottom w:w="40" w:type="dxa"/>
              <w:right w:w="80" w:type="dxa"/>
            </w:tcMar>
            <w:vAlign w:val="center"/>
          </w:tcPr>
          <w:p w14:paraId="5A83BE73" w14:textId="77777777" w:rsidR="00961BC8" w:rsidRDefault="00000000">
            <w:pPr>
              <w:spacing w:before="20" w:after="20" w:line="276" w:lineRule="auto"/>
            </w:pPr>
            <w:r>
              <w:rPr>
                <w:sz w:val="21"/>
              </w:rPr>
              <w:t>≥ 50GB SSD</w:t>
            </w:r>
          </w:p>
        </w:tc>
        <w:tc>
          <w:tcPr>
            <w:tcW w:w="3024" w:type="dxa"/>
            <w:tcMar>
              <w:top w:w="40" w:type="dxa"/>
              <w:left w:w="80" w:type="dxa"/>
              <w:bottom w:w="40" w:type="dxa"/>
              <w:right w:w="80" w:type="dxa"/>
            </w:tcMar>
            <w:vAlign w:val="center"/>
          </w:tcPr>
          <w:p w14:paraId="0B2E29B5" w14:textId="77777777" w:rsidR="00961BC8" w:rsidRDefault="00000000">
            <w:pPr>
              <w:spacing w:before="20" w:after="20" w:line="276" w:lineRule="auto"/>
            </w:pPr>
            <w:r>
              <w:rPr>
                <w:sz w:val="21"/>
              </w:rPr>
              <w:t>含系统和图片存储</w:t>
            </w:r>
          </w:p>
        </w:tc>
      </w:tr>
      <w:tr w:rsidR="00961BC8" w14:paraId="21D0B0B1" w14:textId="77777777">
        <w:trPr>
          <w:jc w:val="center"/>
        </w:trPr>
        <w:tc>
          <w:tcPr>
            <w:tcW w:w="3024" w:type="dxa"/>
            <w:tcMar>
              <w:top w:w="40" w:type="dxa"/>
              <w:left w:w="80" w:type="dxa"/>
              <w:bottom w:w="40" w:type="dxa"/>
              <w:right w:w="80" w:type="dxa"/>
            </w:tcMar>
            <w:vAlign w:val="center"/>
          </w:tcPr>
          <w:p w14:paraId="5403A55F" w14:textId="77777777" w:rsidR="00961BC8" w:rsidRDefault="00000000">
            <w:pPr>
              <w:spacing w:before="20" w:after="20" w:line="276" w:lineRule="auto"/>
            </w:pPr>
            <w:r>
              <w:rPr>
                <w:sz w:val="21"/>
              </w:rPr>
              <w:t>公网带宽</w:t>
            </w:r>
          </w:p>
        </w:tc>
        <w:tc>
          <w:tcPr>
            <w:tcW w:w="3024" w:type="dxa"/>
            <w:tcMar>
              <w:top w:w="40" w:type="dxa"/>
              <w:left w:w="80" w:type="dxa"/>
              <w:bottom w:w="40" w:type="dxa"/>
              <w:right w:w="80" w:type="dxa"/>
            </w:tcMar>
            <w:vAlign w:val="center"/>
          </w:tcPr>
          <w:p w14:paraId="2AEC1BCF" w14:textId="77777777" w:rsidR="00961BC8" w:rsidRDefault="00000000">
            <w:pPr>
              <w:spacing w:before="20" w:after="20" w:line="276" w:lineRule="auto"/>
            </w:pPr>
            <w:r>
              <w:rPr>
                <w:sz w:val="21"/>
              </w:rPr>
              <w:t>≥ 5Mbps</w:t>
            </w:r>
          </w:p>
        </w:tc>
        <w:tc>
          <w:tcPr>
            <w:tcW w:w="3024" w:type="dxa"/>
            <w:tcMar>
              <w:top w:w="40" w:type="dxa"/>
              <w:left w:w="80" w:type="dxa"/>
              <w:bottom w:w="40" w:type="dxa"/>
              <w:right w:w="80" w:type="dxa"/>
            </w:tcMar>
            <w:vAlign w:val="center"/>
          </w:tcPr>
          <w:p w14:paraId="3EF39610" w14:textId="77777777" w:rsidR="00961BC8" w:rsidRDefault="00000000">
            <w:pPr>
              <w:spacing w:before="20" w:after="20" w:line="276" w:lineRule="auto"/>
            </w:pPr>
            <w:r>
              <w:rPr>
                <w:sz w:val="21"/>
              </w:rPr>
              <w:t>图片上传需要带宽</w:t>
            </w:r>
          </w:p>
        </w:tc>
      </w:tr>
      <w:tr w:rsidR="00961BC8" w14:paraId="6DBBCA33" w14:textId="77777777">
        <w:trPr>
          <w:jc w:val="center"/>
        </w:trPr>
        <w:tc>
          <w:tcPr>
            <w:tcW w:w="3024" w:type="dxa"/>
            <w:tcMar>
              <w:top w:w="40" w:type="dxa"/>
              <w:left w:w="80" w:type="dxa"/>
              <w:bottom w:w="40" w:type="dxa"/>
              <w:right w:w="80" w:type="dxa"/>
            </w:tcMar>
            <w:vAlign w:val="center"/>
          </w:tcPr>
          <w:p w14:paraId="5E1737B6" w14:textId="77777777" w:rsidR="00961BC8" w:rsidRDefault="00000000">
            <w:pPr>
              <w:spacing w:before="20" w:after="20" w:line="276" w:lineRule="auto"/>
            </w:pPr>
            <w:r>
              <w:rPr>
                <w:sz w:val="21"/>
              </w:rPr>
              <w:t>域名</w:t>
            </w:r>
          </w:p>
        </w:tc>
        <w:tc>
          <w:tcPr>
            <w:tcW w:w="3024" w:type="dxa"/>
            <w:tcMar>
              <w:top w:w="40" w:type="dxa"/>
              <w:left w:w="80" w:type="dxa"/>
              <w:bottom w:w="40" w:type="dxa"/>
              <w:right w:w="80" w:type="dxa"/>
            </w:tcMar>
            <w:vAlign w:val="center"/>
          </w:tcPr>
          <w:p w14:paraId="3BC130E9" w14:textId="77777777" w:rsidR="00961BC8" w:rsidRDefault="00000000">
            <w:pPr>
              <w:spacing w:before="20" w:after="20" w:line="276" w:lineRule="auto"/>
            </w:pPr>
            <w:r>
              <w:rPr>
                <w:sz w:val="21"/>
              </w:rPr>
              <w:t>已备案域名</w:t>
            </w:r>
          </w:p>
        </w:tc>
        <w:tc>
          <w:tcPr>
            <w:tcW w:w="3024" w:type="dxa"/>
            <w:tcMar>
              <w:top w:w="40" w:type="dxa"/>
              <w:left w:w="80" w:type="dxa"/>
              <w:bottom w:w="40" w:type="dxa"/>
              <w:right w:w="80" w:type="dxa"/>
            </w:tcMar>
            <w:vAlign w:val="center"/>
          </w:tcPr>
          <w:p w14:paraId="7D7E34C8" w14:textId="77777777" w:rsidR="00961BC8" w:rsidRDefault="00000000">
            <w:pPr>
              <w:spacing w:before="20" w:after="20" w:line="276" w:lineRule="auto"/>
            </w:pPr>
            <w:r>
              <w:rPr>
                <w:sz w:val="21"/>
              </w:rPr>
              <w:t>公众号配置要求</w:t>
            </w:r>
          </w:p>
        </w:tc>
      </w:tr>
      <w:tr w:rsidR="00961BC8" w14:paraId="787DB1B9" w14:textId="77777777">
        <w:trPr>
          <w:jc w:val="center"/>
        </w:trPr>
        <w:tc>
          <w:tcPr>
            <w:tcW w:w="3024" w:type="dxa"/>
            <w:tcMar>
              <w:top w:w="40" w:type="dxa"/>
              <w:left w:w="80" w:type="dxa"/>
              <w:bottom w:w="40" w:type="dxa"/>
              <w:right w:w="80" w:type="dxa"/>
            </w:tcMar>
            <w:vAlign w:val="center"/>
          </w:tcPr>
          <w:p w14:paraId="5848F5F2" w14:textId="77777777" w:rsidR="00961BC8" w:rsidRDefault="00000000">
            <w:pPr>
              <w:spacing w:before="20" w:after="20" w:line="276" w:lineRule="auto"/>
            </w:pPr>
            <w:r>
              <w:rPr>
                <w:sz w:val="21"/>
              </w:rPr>
              <w:t>数据库</w:t>
            </w:r>
          </w:p>
        </w:tc>
        <w:tc>
          <w:tcPr>
            <w:tcW w:w="3024" w:type="dxa"/>
            <w:tcMar>
              <w:top w:w="40" w:type="dxa"/>
              <w:left w:w="80" w:type="dxa"/>
              <w:bottom w:w="40" w:type="dxa"/>
              <w:right w:w="80" w:type="dxa"/>
            </w:tcMar>
            <w:vAlign w:val="center"/>
          </w:tcPr>
          <w:p w14:paraId="021022A7" w14:textId="77777777" w:rsidR="00961BC8" w:rsidRDefault="00000000">
            <w:pPr>
              <w:spacing w:before="20" w:after="20" w:line="276" w:lineRule="auto"/>
            </w:pPr>
            <w:r>
              <w:rPr>
                <w:sz w:val="21"/>
              </w:rPr>
              <w:t>PostgreSQL 13+</w:t>
            </w:r>
          </w:p>
        </w:tc>
        <w:tc>
          <w:tcPr>
            <w:tcW w:w="3024" w:type="dxa"/>
            <w:tcMar>
              <w:top w:w="40" w:type="dxa"/>
              <w:left w:w="80" w:type="dxa"/>
              <w:bottom w:w="40" w:type="dxa"/>
              <w:right w:w="80" w:type="dxa"/>
            </w:tcMar>
            <w:vAlign w:val="center"/>
          </w:tcPr>
          <w:p w14:paraId="400E1D0F" w14:textId="77777777" w:rsidR="00961BC8" w:rsidRDefault="00000000">
            <w:pPr>
              <w:spacing w:before="20" w:after="20" w:line="276" w:lineRule="auto"/>
            </w:pPr>
            <w:r>
              <w:rPr>
                <w:sz w:val="21"/>
              </w:rPr>
              <w:t>待定</w:t>
            </w:r>
          </w:p>
        </w:tc>
      </w:tr>
      <w:tr w:rsidR="00961BC8" w14:paraId="21A9796B" w14:textId="77777777">
        <w:trPr>
          <w:jc w:val="center"/>
        </w:trPr>
        <w:tc>
          <w:tcPr>
            <w:tcW w:w="3024" w:type="dxa"/>
            <w:tcMar>
              <w:top w:w="40" w:type="dxa"/>
              <w:left w:w="80" w:type="dxa"/>
              <w:bottom w:w="40" w:type="dxa"/>
              <w:right w:w="80" w:type="dxa"/>
            </w:tcMar>
            <w:vAlign w:val="center"/>
          </w:tcPr>
          <w:p w14:paraId="0917FEEC" w14:textId="77777777" w:rsidR="00961BC8" w:rsidRDefault="00000000">
            <w:pPr>
              <w:spacing w:before="20" w:after="20" w:line="276" w:lineRule="auto"/>
            </w:pPr>
            <w:r>
              <w:rPr>
                <w:sz w:val="21"/>
              </w:rPr>
              <w:t>运行时</w:t>
            </w:r>
          </w:p>
        </w:tc>
        <w:tc>
          <w:tcPr>
            <w:tcW w:w="3024" w:type="dxa"/>
            <w:tcMar>
              <w:top w:w="40" w:type="dxa"/>
              <w:left w:w="80" w:type="dxa"/>
              <w:bottom w:w="40" w:type="dxa"/>
              <w:right w:w="80" w:type="dxa"/>
            </w:tcMar>
            <w:vAlign w:val="center"/>
          </w:tcPr>
          <w:p w14:paraId="789B48D2" w14:textId="77777777" w:rsidR="00961BC8" w:rsidRDefault="00000000">
            <w:pPr>
              <w:spacing w:before="20" w:after="20" w:line="276" w:lineRule="auto"/>
            </w:pPr>
            <w:r>
              <w:rPr>
                <w:sz w:val="21"/>
              </w:rPr>
              <w:t>Go</w:t>
            </w:r>
          </w:p>
        </w:tc>
        <w:tc>
          <w:tcPr>
            <w:tcW w:w="3024" w:type="dxa"/>
            <w:tcMar>
              <w:top w:w="40" w:type="dxa"/>
              <w:left w:w="80" w:type="dxa"/>
              <w:bottom w:w="40" w:type="dxa"/>
              <w:right w:w="80" w:type="dxa"/>
            </w:tcMar>
            <w:vAlign w:val="center"/>
          </w:tcPr>
          <w:p w14:paraId="78459D1E" w14:textId="77777777" w:rsidR="00961BC8" w:rsidRDefault="00000000">
            <w:pPr>
              <w:spacing w:before="20" w:after="20" w:line="276" w:lineRule="auto"/>
            </w:pPr>
            <w:r>
              <w:rPr>
                <w:sz w:val="21"/>
              </w:rPr>
              <w:t>待定</w:t>
            </w:r>
          </w:p>
        </w:tc>
      </w:tr>
      <w:tr w:rsidR="00961BC8" w14:paraId="41EC0D8C" w14:textId="77777777">
        <w:trPr>
          <w:jc w:val="center"/>
        </w:trPr>
        <w:tc>
          <w:tcPr>
            <w:tcW w:w="3024" w:type="dxa"/>
            <w:tcMar>
              <w:top w:w="40" w:type="dxa"/>
              <w:left w:w="80" w:type="dxa"/>
              <w:bottom w:w="40" w:type="dxa"/>
              <w:right w:w="80" w:type="dxa"/>
            </w:tcMar>
            <w:vAlign w:val="center"/>
          </w:tcPr>
          <w:p w14:paraId="7DA3B889" w14:textId="77777777" w:rsidR="00961BC8" w:rsidRDefault="00000000">
            <w:pPr>
              <w:spacing w:before="20" w:after="20" w:line="276" w:lineRule="auto"/>
            </w:pPr>
            <w:r>
              <w:rPr>
                <w:sz w:val="21"/>
              </w:rPr>
              <w:t>Web</w:t>
            </w:r>
            <w:r>
              <w:rPr>
                <w:sz w:val="21"/>
              </w:rPr>
              <w:t>服务器</w:t>
            </w:r>
          </w:p>
        </w:tc>
        <w:tc>
          <w:tcPr>
            <w:tcW w:w="3024" w:type="dxa"/>
            <w:tcMar>
              <w:top w:w="40" w:type="dxa"/>
              <w:left w:w="80" w:type="dxa"/>
              <w:bottom w:w="40" w:type="dxa"/>
              <w:right w:w="80" w:type="dxa"/>
            </w:tcMar>
            <w:vAlign w:val="center"/>
          </w:tcPr>
          <w:p w14:paraId="0CEB6898" w14:textId="77777777" w:rsidR="00961BC8" w:rsidRDefault="00000000">
            <w:pPr>
              <w:spacing w:before="20" w:after="20" w:line="276" w:lineRule="auto"/>
            </w:pPr>
            <w:r>
              <w:rPr>
                <w:sz w:val="21"/>
              </w:rPr>
              <w:t>Nginx</w:t>
            </w:r>
          </w:p>
        </w:tc>
        <w:tc>
          <w:tcPr>
            <w:tcW w:w="3024" w:type="dxa"/>
            <w:tcMar>
              <w:top w:w="40" w:type="dxa"/>
              <w:left w:w="80" w:type="dxa"/>
              <w:bottom w:w="40" w:type="dxa"/>
              <w:right w:w="80" w:type="dxa"/>
            </w:tcMar>
            <w:vAlign w:val="center"/>
          </w:tcPr>
          <w:p w14:paraId="3E183668" w14:textId="77777777" w:rsidR="00961BC8" w:rsidRDefault="00000000">
            <w:pPr>
              <w:spacing w:before="20" w:after="20" w:line="276" w:lineRule="auto"/>
            </w:pPr>
            <w:r>
              <w:rPr>
                <w:sz w:val="21"/>
              </w:rPr>
              <w:t>反向代理</w:t>
            </w:r>
            <w:r>
              <w:rPr>
                <w:sz w:val="21"/>
              </w:rPr>
              <w:t xml:space="preserve"> + </w:t>
            </w:r>
            <w:r>
              <w:rPr>
                <w:sz w:val="21"/>
              </w:rPr>
              <w:t>静态资源</w:t>
            </w:r>
          </w:p>
        </w:tc>
      </w:tr>
    </w:tbl>
    <w:p w14:paraId="17D07E91" w14:textId="77777777" w:rsidR="00961BC8" w:rsidRDefault="00961BC8">
      <w:pPr>
        <w:spacing w:before="20" w:after="60" w:line="240" w:lineRule="auto"/>
      </w:pPr>
    </w:p>
    <w:p w14:paraId="349437D3" w14:textId="77777777" w:rsidR="00961BC8" w:rsidRDefault="00000000">
      <w:pPr>
        <w:keepNext/>
        <w:spacing w:before="120"/>
      </w:pPr>
      <w:r>
        <w:rPr>
          <w:b/>
        </w:rPr>
        <w:t>客户端</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36"/>
        <w:gridCol w:w="4536"/>
      </w:tblGrid>
      <w:tr w:rsidR="00961BC8" w14:paraId="1791124D" w14:textId="77777777">
        <w:trPr>
          <w:jc w:val="center"/>
        </w:trPr>
        <w:tc>
          <w:tcPr>
            <w:tcW w:w="4536" w:type="dxa"/>
            <w:shd w:val="clear" w:color="auto" w:fill="D9D9D9"/>
            <w:tcMar>
              <w:top w:w="40" w:type="dxa"/>
              <w:left w:w="80" w:type="dxa"/>
              <w:bottom w:w="40" w:type="dxa"/>
              <w:right w:w="80" w:type="dxa"/>
            </w:tcMar>
            <w:vAlign w:val="center"/>
          </w:tcPr>
          <w:p w14:paraId="352E6781" w14:textId="77777777" w:rsidR="00961BC8" w:rsidRDefault="00000000">
            <w:pPr>
              <w:spacing w:before="20" w:after="20" w:line="276" w:lineRule="auto"/>
              <w:jc w:val="center"/>
            </w:pPr>
            <w:r>
              <w:rPr>
                <w:rFonts w:ascii="宋体" w:hAnsi="宋体"/>
                <w:b/>
                <w:sz w:val="21"/>
              </w:rPr>
              <w:t>端</w:t>
            </w:r>
          </w:p>
        </w:tc>
        <w:tc>
          <w:tcPr>
            <w:tcW w:w="4536" w:type="dxa"/>
            <w:shd w:val="clear" w:color="auto" w:fill="D9D9D9"/>
            <w:tcMar>
              <w:top w:w="40" w:type="dxa"/>
              <w:left w:w="80" w:type="dxa"/>
              <w:bottom w:w="40" w:type="dxa"/>
              <w:right w:w="80" w:type="dxa"/>
            </w:tcMar>
            <w:vAlign w:val="center"/>
          </w:tcPr>
          <w:p w14:paraId="50458F23" w14:textId="77777777" w:rsidR="00961BC8" w:rsidRDefault="00000000">
            <w:pPr>
              <w:spacing w:before="20" w:after="20" w:line="276" w:lineRule="auto"/>
              <w:jc w:val="center"/>
            </w:pPr>
            <w:r>
              <w:rPr>
                <w:rFonts w:ascii="宋体" w:hAnsi="宋体"/>
                <w:b/>
                <w:sz w:val="21"/>
              </w:rPr>
              <w:t>要求</w:t>
            </w:r>
          </w:p>
        </w:tc>
      </w:tr>
      <w:tr w:rsidR="00961BC8" w14:paraId="73E7979F" w14:textId="77777777">
        <w:trPr>
          <w:jc w:val="center"/>
        </w:trPr>
        <w:tc>
          <w:tcPr>
            <w:tcW w:w="4536" w:type="dxa"/>
            <w:tcMar>
              <w:top w:w="40" w:type="dxa"/>
              <w:left w:w="80" w:type="dxa"/>
              <w:bottom w:w="40" w:type="dxa"/>
              <w:right w:w="80" w:type="dxa"/>
            </w:tcMar>
            <w:vAlign w:val="center"/>
          </w:tcPr>
          <w:p w14:paraId="3377CC9F" w14:textId="77777777" w:rsidR="00961BC8" w:rsidRDefault="00000000">
            <w:pPr>
              <w:spacing w:before="20" w:after="20" w:line="276" w:lineRule="auto"/>
            </w:pPr>
            <w:r>
              <w:rPr>
                <w:sz w:val="21"/>
              </w:rPr>
              <w:t>报修人端</w:t>
            </w:r>
          </w:p>
        </w:tc>
        <w:tc>
          <w:tcPr>
            <w:tcW w:w="4536" w:type="dxa"/>
            <w:tcMar>
              <w:top w:w="40" w:type="dxa"/>
              <w:left w:w="80" w:type="dxa"/>
              <w:bottom w:w="40" w:type="dxa"/>
              <w:right w:w="80" w:type="dxa"/>
            </w:tcMar>
            <w:vAlign w:val="center"/>
          </w:tcPr>
          <w:p w14:paraId="15F1AF87" w14:textId="77777777" w:rsidR="00961BC8" w:rsidRDefault="00000000">
            <w:pPr>
              <w:spacing w:before="20" w:after="20" w:line="276" w:lineRule="auto"/>
              <w:rPr>
                <w:lang w:eastAsia="zh-CN"/>
              </w:rPr>
            </w:pPr>
            <w:r>
              <w:rPr>
                <w:sz w:val="21"/>
                <w:lang w:eastAsia="zh-CN"/>
              </w:rPr>
              <w:t>微信公众号</w:t>
            </w:r>
            <w:r>
              <w:rPr>
                <w:sz w:val="21"/>
                <w:lang w:eastAsia="zh-CN"/>
              </w:rPr>
              <w:t xml:space="preserve"> / </w:t>
            </w:r>
            <w:r>
              <w:rPr>
                <w:sz w:val="21"/>
                <w:lang w:eastAsia="zh-CN"/>
              </w:rPr>
              <w:t>小程序，用户微信版本</w:t>
            </w:r>
            <w:r>
              <w:rPr>
                <w:sz w:val="21"/>
                <w:lang w:eastAsia="zh-CN"/>
              </w:rPr>
              <w:t xml:space="preserve"> ≥ 8.0</w:t>
            </w:r>
          </w:p>
        </w:tc>
      </w:tr>
      <w:tr w:rsidR="00961BC8" w14:paraId="4074F6E3" w14:textId="77777777">
        <w:trPr>
          <w:jc w:val="center"/>
        </w:trPr>
        <w:tc>
          <w:tcPr>
            <w:tcW w:w="4536" w:type="dxa"/>
            <w:tcMar>
              <w:top w:w="40" w:type="dxa"/>
              <w:left w:w="80" w:type="dxa"/>
              <w:bottom w:w="40" w:type="dxa"/>
              <w:right w:w="80" w:type="dxa"/>
            </w:tcMar>
            <w:vAlign w:val="center"/>
          </w:tcPr>
          <w:p w14:paraId="16B096D7" w14:textId="77777777" w:rsidR="00961BC8" w:rsidRDefault="00000000">
            <w:pPr>
              <w:spacing w:before="20" w:after="20" w:line="276" w:lineRule="auto"/>
            </w:pPr>
            <w:r>
              <w:rPr>
                <w:sz w:val="21"/>
              </w:rPr>
              <w:t>管理后台</w:t>
            </w:r>
          </w:p>
        </w:tc>
        <w:tc>
          <w:tcPr>
            <w:tcW w:w="4536" w:type="dxa"/>
            <w:tcMar>
              <w:top w:w="40" w:type="dxa"/>
              <w:left w:w="80" w:type="dxa"/>
              <w:bottom w:w="40" w:type="dxa"/>
              <w:right w:w="80" w:type="dxa"/>
            </w:tcMar>
            <w:vAlign w:val="center"/>
          </w:tcPr>
          <w:p w14:paraId="0F977520" w14:textId="77777777" w:rsidR="00961BC8" w:rsidRDefault="00000000">
            <w:pPr>
              <w:spacing w:before="20" w:after="20" w:line="276" w:lineRule="auto"/>
            </w:pPr>
            <w:r>
              <w:rPr>
                <w:sz w:val="21"/>
              </w:rPr>
              <w:t xml:space="preserve">Chrome / Edge / Firefox </w:t>
            </w:r>
            <w:r>
              <w:rPr>
                <w:sz w:val="21"/>
              </w:rPr>
              <w:t>最新版，不支持</w:t>
            </w:r>
            <w:r>
              <w:rPr>
                <w:sz w:val="21"/>
              </w:rPr>
              <w:t>IE</w:t>
            </w:r>
          </w:p>
        </w:tc>
      </w:tr>
    </w:tbl>
    <w:p w14:paraId="62302706" w14:textId="77777777" w:rsidR="00961BC8" w:rsidRDefault="00961BC8">
      <w:pPr>
        <w:spacing w:before="20" w:after="60" w:line="240" w:lineRule="auto"/>
      </w:pPr>
    </w:p>
    <w:p w14:paraId="6C55F2BC" w14:textId="77777777" w:rsidR="00961BC8" w:rsidRDefault="00000000">
      <w:pPr>
        <w:keepNext/>
        <w:spacing w:before="160" w:after="60"/>
      </w:pPr>
      <w:r>
        <w:rPr>
          <w:b/>
          <w:sz w:val="28"/>
        </w:rPr>
        <w:t xml:space="preserve">6.2 </w:t>
      </w:r>
      <w:r>
        <w:rPr>
          <w:b/>
          <w:sz w:val="28"/>
        </w:rPr>
        <w:t>交付清单</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2268"/>
        <w:gridCol w:w="2268"/>
      </w:tblGrid>
      <w:tr w:rsidR="00961BC8" w14:paraId="68557033" w14:textId="77777777">
        <w:trPr>
          <w:jc w:val="center"/>
        </w:trPr>
        <w:tc>
          <w:tcPr>
            <w:tcW w:w="2268" w:type="dxa"/>
            <w:shd w:val="clear" w:color="auto" w:fill="D9D9D9"/>
            <w:tcMar>
              <w:top w:w="40" w:type="dxa"/>
              <w:left w:w="80" w:type="dxa"/>
              <w:bottom w:w="40" w:type="dxa"/>
              <w:right w:w="80" w:type="dxa"/>
            </w:tcMar>
            <w:vAlign w:val="center"/>
          </w:tcPr>
          <w:p w14:paraId="384E032B" w14:textId="77777777" w:rsidR="00961BC8" w:rsidRDefault="00000000">
            <w:pPr>
              <w:spacing w:before="20" w:after="20" w:line="276" w:lineRule="auto"/>
              <w:jc w:val="center"/>
            </w:pPr>
            <w:r>
              <w:rPr>
                <w:rFonts w:ascii="宋体" w:hAnsi="宋体"/>
                <w:b/>
                <w:sz w:val="21"/>
              </w:rPr>
              <w:t>序号</w:t>
            </w:r>
          </w:p>
        </w:tc>
        <w:tc>
          <w:tcPr>
            <w:tcW w:w="2268" w:type="dxa"/>
            <w:shd w:val="clear" w:color="auto" w:fill="D9D9D9"/>
            <w:tcMar>
              <w:top w:w="40" w:type="dxa"/>
              <w:left w:w="80" w:type="dxa"/>
              <w:bottom w:w="40" w:type="dxa"/>
              <w:right w:w="80" w:type="dxa"/>
            </w:tcMar>
            <w:vAlign w:val="center"/>
          </w:tcPr>
          <w:p w14:paraId="23DC5F9D" w14:textId="77777777" w:rsidR="00961BC8" w:rsidRDefault="00000000">
            <w:pPr>
              <w:spacing w:before="20" w:after="20" w:line="276" w:lineRule="auto"/>
              <w:jc w:val="center"/>
            </w:pPr>
            <w:r>
              <w:rPr>
                <w:rFonts w:ascii="宋体" w:hAnsi="宋体"/>
                <w:b/>
                <w:sz w:val="21"/>
              </w:rPr>
              <w:t>交付物</w:t>
            </w:r>
          </w:p>
        </w:tc>
        <w:tc>
          <w:tcPr>
            <w:tcW w:w="2268" w:type="dxa"/>
            <w:shd w:val="clear" w:color="auto" w:fill="D9D9D9"/>
            <w:tcMar>
              <w:top w:w="40" w:type="dxa"/>
              <w:left w:w="80" w:type="dxa"/>
              <w:bottom w:w="40" w:type="dxa"/>
              <w:right w:w="80" w:type="dxa"/>
            </w:tcMar>
            <w:vAlign w:val="center"/>
          </w:tcPr>
          <w:p w14:paraId="584CDF74" w14:textId="77777777" w:rsidR="00961BC8" w:rsidRDefault="00000000">
            <w:pPr>
              <w:spacing w:before="20" w:after="20" w:line="276" w:lineRule="auto"/>
              <w:jc w:val="center"/>
            </w:pPr>
            <w:r>
              <w:rPr>
                <w:rFonts w:ascii="宋体" w:hAnsi="宋体"/>
                <w:b/>
                <w:sz w:val="21"/>
              </w:rPr>
              <w:t>格式</w:t>
            </w:r>
          </w:p>
        </w:tc>
        <w:tc>
          <w:tcPr>
            <w:tcW w:w="2268" w:type="dxa"/>
            <w:shd w:val="clear" w:color="auto" w:fill="D9D9D9"/>
            <w:tcMar>
              <w:top w:w="40" w:type="dxa"/>
              <w:left w:w="80" w:type="dxa"/>
              <w:bottom w:w="40" w:type="dxa"/>
              <w:right w:w="80" w:type="dxa"/>
            </w:tcMar>
            <w:vAlign w:val="center"/>
          </w:tcPr>
          <w:p w14:paraId="182541AE" w14:textId="77777777" w:rsidR="00961BC8" w:rsidRDefault="00000000">
            <w:pPr>
              <w:spacing w:before="20" w:after="20" w:line="276" w:lineRule="auto"/>
              <w:jc w:val="center"/>
            </w:pPr>
            <w:r>
              <w:rPr>
                <w:rFonts w:ascii="宋体" w:hAnsi="宋体"/>
                <w:b/>
                <w:sz w:val="21"/>
              </w:rPr>
              <w:t>说明</w:t>
            </w:r>
          </w:p>
        </w:tc>
      </w:tr>
      <w:tr w:rsidR="00961BC8" w14:paraId="55F42451" w14:textId="77777777">
        <w:trPr>
          <w:jc w:val="center"/>
        </w:trPr>
        <w:tc>
          <w:tcPr>
            <w:tcW w:w="2268" w:type="dxa"/>
            <w:tcMar>
              <w:top w:w="40" w:type="dxa"/>
              <w:left w:w="80" w:type="dxa"/>
              <w:bottom w:w="40" w:type="dxa"/>
              <w:right w:w="80" w:type="dxa"/>
            </w:tcMar>
            <w:vAlign w:val="center"/>
          </w:tcPr>
          <w:p w14:paraId="30BE3303" w14:textId="77777777" w:rsidR="00961BC8" w:rsidRDefault="00000000">
            <w:pPr>
              <w:spacing w:before="20" w:after="20" w:line="276" w:lineRule="auto"/>
            </w:pPr>
            <w:r>
              <w:rPr>
                <w:sz w:val="21"/>
              </w:rPr>
              <w:t>1</w:t>
            </w:r>
          </w:p>
        </w:tc>
        <w:tc>
          <w:tcPr>
            <w:tcW w:w="2268" w:type="dxa"/>
            <w:tcMar>
              <w:top w:w="40" w:type="dxa"/>
              <w:left w:w="80" w:type="dxa"/>
              <w:bottom w:w="40" w:type="dxa"/>
              <w:right w:w="80" w:type="dxa"/>
            </w:tcMar>
            <w:vAlign w:val="center"/>
          </w:tcPr>
          <w:p w14:paraId="0BB7D5CE" w14:textId="77777777" w:rsidR="00961BC8" w:rsidRDefault="00000000">
            <w:pPr>
              <w:spacing w:before="20" w:after="20" w:line="276" w:lineRule="auto"/>
            </w:pPr>
            <w:r>
              <w:rPr>
                <w:sz w:val="21"/>
              </w:rPr>
              <w:t>源代码</w:t>
            </w:r>
          </w:p>
        </w:tc>
        <w:tc>
          <w:tcPr>
            <w:tcW w:w="2268" w:type="dxa"/>
            <w:tcMar>
              <w:top w:w="40" w:type="dxa"/>
              <w:left w:w="80" w:type="dxa"/>
              <w:bottom w:w="40" w:type="dxa"/>
              <w:right w:w="80" w:type="dxa"/>
            </w:tcMar>
            <w:vAlign w:val="center"/>
          </w:tcPr>
          <w:p w14:paraId="2691FFE7" w14:textId="77777777" w:rsidR="00961BC8" w:rsidRDefault="00000000">
            <w:pPr>
              <w:spacing w:before="20" w:after="20" w:line="276" w:lineRule="auto"/>
            </w:pPr>
            <w:r>
              <w:rPr>
                <w:sz w:val="21"/>
              </w:rPr>
              <w:t>Git</w:t>
            </w:r>
            <w:r>
              <w:rPr>
                <w:sz w:val="21"/>
              </w:rPr>
              <w:t>仓库</w:t>
            </w:r>
          </w:p>
        </w:tc>
        <w:tc>
          <w:tcPr>
            <w:tcW w:w="2268" w:type="dxa"/>
            <w:tcMar>
              <w:top w:w="40" w:type="dxa"/>
              <w:left w:w="80" w:type="dxa"/>
              <w:bottom w:w="40" w:type="dxa"/>
              <w:right w:w="80" w:type="dxa"/>
            </w:tcMar>
            <w:vAlign w:val="center"/>
          </w:tcPr>
          <w:p w14:paraId="4A130002" w14:textId="77777777" w:rsidR="00961BC8" w:rsidRDefault="00000000">
            <w:pPr>
              <w:spacing w:before="20" w:after="20" w:line="276" w:lineRule="auto"/>
            </w:pPr>
            <w:r>
              <w:rPr>
                <w:sz w:val="21"/>
              </w:rPr>
              <w:t>含完整提交历史</w:t>
            </w:r>
          </w:p>
        </w:tc>
      </w:tr>
      <w:tr w:rsidR="00961BC8" w14:paraId="48484E20" w14:textId="77777777">
        <w:trPr>
          <w:jc w:val="center"/>
        </w:trPr>
        <w:tc>
          <w:tcPr>
            <w:tcW w:w="2268" w:type="dxa"/>
            <w:tcMar>
              <w:top w:w="40" w:type="dxa"/>
              <w:left w:w="80" w:type="dxa"/>
              <w:bottom w:w="40" w:type="dxa"/>
              <w:right w:w="80" w:type="dxa"/>
            </w:tcMar>
            <w:vAlign w:val="center"/>
          </w:tcPr>
          <w:p w14:paraId="12221E3B" w14:textId="77777777" w:rsidR="00961BC8" w:rsidRDefault="00000000">
            <w:pPr>
              <w:spacing w:before="20" w:after="20" w:line="276" w:lineRule="auto"/>
            </w:pPr>
            <w:r>
              <w:rPr>
                <w:sz w:val="21"/>
              </w:rPr>
              <w:t>2</w:t>
            </w:r>
          </w:p>
        </w:tc>
        <w:tc>
          <w:tcPr>
            <w:tcW w:w="2268" w:type="dxa"/>
            <w:tcMar>
              <w:top w:w="40" w:type="dxa"/>
              <w:left w:w="80" w:type="dxa"/>
              <w:bottom w:w="40" w:type="dxa"/>
              <w:right w:w="80" w:type="dxa"/>
            </w:tcMar>
            <w:vAlign w:val="center"/>
          </w:tcPr>
          <w:p w14:paraId="41EE7900" w14:textId="77777777" w:rsidR="00961BC8" w:rsidRDefault="00000000">
            <w:pPr>
              <w:spacing w:before="20" w:after="20" w:line="276" w:lineRule="auto"/>
            </w:pPr>
            <w:r>
              <w:rPr>
                <w:sz w:val="21"/>
              </w:rPr>
              <w:t>数据库脚本</w:t>
            </w:r>
          </w:p>
        </w:tc>
        <w:tc>
          <w:tcPr>
            <w:tcW w:w="2268" w:type="dxa"/>
            <w:tcMar>
              <w:top w:w="40" w:type="dxa"/>
              <w:left w:w="80" w:type="dxa"/>
              <w:bottom w:w="40" w:type="dxa"/>
              <w:right w:w="80" w:type="dxa"/>
            </w:tcMar>
            <w:vAlign w:val="center"/>
          </w:tcPr>
          <w:p w14:paraId="74A4DE59" w14:textId="77777777" w:rsidR="00961BC8" w:rsidRDefault="00000000">
            <w:pPr>
              <w:spacing w:before="20" w:after="20" w:line="276" w:lineRule="auto"/>
            </w:pPr>
            <w:r>
              <w:rPr>
                <w:sz w:val="21"/>
              </w:rPr>
              <w:t>SQL</w:t>
            </w:r>
            <w:r>
              <w:rPr>
                <w:sz w:val="21"/>
              </w:rPr>
              <w:t>文件</w:t>
            </w:r>
          </w:p>
        </w:tc>
        <w:tc>
          <w:tcPr>
            <w:tcW w:w="2268" w:type="dxa"/>
            <w:tcMar>
              <w:top w:w="40" w:type="dxa"/>
              <w:left w:w="80" w:type="dxa"/>
              <w:bottom w:w="40" w:type="dxa"/>
              <w:right w:w="80" w:type="dxa"/>
            </w:tcMar>
            <w:vAlign w:val="center"/>
          </w:tcPr>
          <w:p w14:paraId="73F2E501" w14:textId="77777777" w:rsidR="00961BC8" w:rsidRDefault="00000000">
            <w:pPr>
              <w:spacing w:before="20" w:after="20" w:line="276" w:lineRule="auto"/>
              <w:rPr>
                <w:lang w:eastAsia="zh-CN"/>
              </w:rPr>
            </w:pPr>
            <w:r>
              <w:rPr>
                <w:sz w:val="21"/>
                <w:lang w:eastAsia="zh-CN"/>
              </w:rPr>
              <w:t>建表脚本</w:t>
            </w:r>
            <w:r>
              <w:rPr>
                <w:sz w:val="21"/>
                <w:lang w:eastAsia="zh-CN"/>
              </w:rPr>
              <w:t xml:space="preserve"> + </w:t>
            </w:r>
            <w:r>
              <w:rPr>
                <w:sz w:val="21"/>
                <w:lang w:eastAsia="zh-CN"/>
              </w:rPr>
              <w:t>初始数据脚本</w:t>
            </w:r>
          </w:p>
        </w:tc>
      </w:tr>
      <w:tr w:rsidR="00961BC8" w14:paraId="227D6B67" w14:textId="77777777">
        <w:trPr>
          <w:jc w:val="center"/>
        </w:trPr>
        <w:tc>
          <w:tcPr>
            <w:tcW w:w="2268" w:type="dxa"/>
            <w:tcMar>
              <w:top w:w="40" w:type="dxa"/>
              <w:left w:w="80" w:type="dxa"/>
              <w:bottom w:w="40" w:type="dxa"/>
              <w:right w:w="80" w:type="dxa"/>
            </w:tcMar>
            <w:vAlign w:val="center"/>
          </w:tcPr>
          <w:p w14:paraId="18E9F7B8" w14:textId="77777777" w:rsidR="00961BC8" w:rsidRDefault="00000000">
            <w:pPr>
              <w:spacing w:before="20" w:after="20" w:line="276" w:lineRule="auto"/>
            </w:pPr>
            <w:r>
              <w:rPr>
                <w:sz w:val="21"/>
              </w:rPr>
              <w:t>3</w:t>
            </w:r>
          </w:p>
        </w:tc>
        <w:tc>
          <w:tcPr>
            <w:tcW w:w="2268" w:type="dxa"/>
            <w:tcMar>
              <w:top w:w="40" w:type="dxa"/>
              <w:left w:w="80" w:type="dxa"/>
              <w:bottom w:w="40" w:type="dxa"/>
              <w:right w:w="80" w:type="dxa"/>
            </w:tcMar>
            <w:vAlign w:val="center"/>
          </w:tcPr>
          <w:p w14:paraId="62D11C5E" w14:textId="77777777" w:rsidR="00961BC8" w:rsidRDefault="00000000">
            <w:pPr>
              <w:spacing w:before="20" w:after="20" w:line="276" w:lineRule="auto"/>
            </w:pPr>
            <w:r>
              <w:rPr>
                <w:sz w:val="21"/>
              </w:rPr>
              <w:t>部署操作手册</w:t>
            </w:r>
          </w:p>
        </w:tc>
        <w:tc>
          <w:tcPr>
            <w:tcW w:w="2268" w:type="dxa"/>
            <w:tcMar>
              <w:top w:w="40" w:type="dxa"/>
              <w:left w:w="80" w:type="dxa"/>
              <w:bottom w:w="40" w:type="dxa"/>
              <w:right w:w="80" w:type="dxa"/>
            </w:tcMar>
            <w:vAlign w:val="center"/>
          </w:tcPr>
          <w:p w14:paraId="0B3A29C7" w14:textId="77777777" w:rsidR="00961BC8" w:rsidRDefault="00000000">
            <w:pPr>
              <w:spacing w:before="20" w:after="20" w:line="276" w:lineRule="auto"/>
            </w:pPr>
            <w:r>
              <w:rPr>
                <w:sz w:val="21"/>
              </w:rPr>
              <w:t>PDF</w:t>
            </w:r>
          </w:p>
        </w:tc>
        <w:tc>
          <w:tcPr>
            <w:tcW w:w="2268" w:type="dxa"/>
            <w:tcMar>
              <w:top w:w="40" w:type="dxa"/>
              <w:left w:w="80" w:type="dxa"/>
              <w:bottom w:w="40" w:type="dxa"/>
              <w:right w:w="80" w:type="dxa"/>
            </w:tcMar>
            <w:vAlign w:val="center"/>
          </w:tcPr>
          <w:p w14:paraId="516172C9" w14:textId="77777777" w:rsidR="00961BC8" w:rsidRDefault="00000000">
            <w:pPr>
              <w:spacing w:before="20" w:after="20" w:line="276" w:lineRule="auto"/>
              <w:rPr>
                <w:lang w:eastAsia="zh-CN"/>
              </w:rPr>
            </w:pPr>
            <w:r>
              <w:rPr>
                <w:sz w:val="21"/>
                <w:lang w:eastAsia="zh-CN"/>
              </w:rPr>
              <w:t>含环境配置、部署步骤、常见问题排查</w:t>
            </w:r>
          </w:p>
        </w:tc>
      </w:tr>
      <w:tr w:rsidR="00961BC8" w14:paraId="2B1BD603" w14:textId="77777777">
        <w:trPr>
          <w:jc w:val="center"/>
        </w:trPr>
        <w:tc>
          <w:tcPr>
            <w:tcW w:w="2268" w:type="dxa"/>
            <w:tcMar>
              <w:top w:w="40" w:type="dxa"/>
              <w:left w:w="80" w:type="dxa"/>
              <w:bottom w:w="40" w:type="dxa"/>
              <w:right w:w="80" w:type="dxa"/>
            </w:tcMar>
            <w:vAlign w:val="center"/>
          </w:tcPr>
          <w:p w14:paraId="408E14DA" w14:textId="77777777" w:rsidR="00961BC8" w:rsidRDefault="00000000">
            <w:pPr>
              <w:spacing w:before="20" w:after="20" w:line="276" w:lineRule="auto"/>
            </w:pPr>
            <w:r>
              <w:rPr>
                <w:sz w:val="21"/>
              </w:rPr>
              <w:t>4</w:t>
            </w:r>
          </w:p>
        </w:tc>
        <w:tc>
          <w:tcPr>
            <w:tcW w:w="2268" w:type="dxa"/>
            <w:tcMar>
              <w:top w:w="40" w:type="dxa"/>
              <w:left w:w="80" w:type="dxa"/>
              <w:bottom w:w="40" w:type="dxa"/>
              <w:right w:w="80" w:type="dxa"/>
            </w:tcMar>
            <w:vAlign w:val="center"/>
          </w:tcPr>
          <w:p w14:paraId="25C2BF25" w14:textId="77777777" w:rsidR="00961BC8" w:rsidRDefault="00000000">
            <w:pPr>
              <w:spacing w:before="20" w:after="20" w:line="276" w:lineRule="auto"/>
            </w:pPr>
            <w:r>
              <w:rPr>
                <w:sz w:val="21"/>
              </w:rPr>
              <w:t>管理员使用说明书</w:t>
            </w:r>
          </w:p>
        </w:tc>
        <w:tc>
          <w:tcPr>
            <w:tcW w:w="2268" w:type="dxa"/>
            <w:tcMar>
              <w:top w:w="40" w:type="dxa"/>
              <w:left w:w="80" w:type="dxa"/>
              <w:bottom w:w="40" w:type="dxa"/>
              <w:right w:w="80" w:type="dxa"/>
            </w:tcMar>
            <w:vAlign w:val="center"/>
          </w:tcPr>
          <w:p w14:paraId="3B2BC103" w14:textId="77777777" w:rsidR="00961BC8" w:rsidRDefault="00000000">
            <w:pPr>
              <w:spacing w:before="20" w:after="20" w:line="276" w:lineRule="auto"/>
            </w:pPr>
            <w:r>
              <w:rPr>
                <w:sz w:val="21"/>
              </w:rPr>
              <w:t xml:space="preserve">PDF + </w:t>
            </w:r>
            <w:r>
              <w:rPr>
                <w:sz w:val="21"/>
              </w:rPr>
              <w:t>录屏视频</w:t>
            </w:r>
          </w:p>
        </w:tc>
        <w:tc>
          <w:tcPr>
            <w:tcW w:w="2268" w:type="dxa"/>
            <w:tcMar>
              <w:top w:w="40" w:type="dxa"/>
              <w:left w:w="80" w:type="dxa"/>
              <w:bottom w:w="40" w:type="dxa"/>
              <w:right w:w="80" w:type="dxa"/>
            </w:tcMar>
            <w:vAlign w:val="center"/>
          </w:tcPr>
          <w:p w14:paraId="18987060" w14:textId="77777777" w:rsidR="00961BC8" w:rsidRDefault="00000000">
            <w:pPr>
              <w:spacing w:before="20" w:after="20" w:line="276" w:lineRule="auto"/>
              <w:rPr>
                <w:lang w:eastAsia="zh-CN"/>
              </w:rPr>
            </w:pPr>
            <w:r>
              <w:rPr>
                <w:sz w:val="21"/>
                <w:lang w:eastAsia="zh-CN"/>
              </w:rPr>
              <w:t>覆盖所有后台功能操作流程</w:t>
            </w:r>
          </w:p>
        </w:tc>
      </w:tr>
      <w:tr w:rsidR="00961BC8" w14:paraId="72682DA4" w14:textId="77777777">
        <w:trPr>
          <w:jc w:val="center"/>
        </w:trPr>
        <w:tc>
          <w:tcPr>
            <w:tcW w:w="2268" w:type="dxa"/>
            <w:tcMar>
              <w:top w:w="40" w:type="dxa"/>
              <w:left w:w="80" w:type="dxa"/>
              <w:bottom w:w="40" w:type="dxa"/>
              <w:right w:w="80" w:type="dxa"/>
            </w:tcMar>
            <w:vAlign w:val="center"/>
          </w:tcPr>
          <w:p w14:paraId="65EE0156" w14:textId="77777777" w:rsidR="00961BC8" w:rsidRDefault="00000000">
            <w:pPr>
              <w:spacing w:before="20" w:after="20" w:line="276" w:lineRule="auto"/>
            </w:pPr>
            <w:r>
              <w:rPr>
                <w:sz w:val="21"/>
              </w:rPr>
              <w:t>5</w:t>
            </w:r>
          </w:p>
        </w:tc>
        <w:tc>
          <w:tcPr>
            <w:tcW w:w="2268" w:type="dxa"/>
            <w:tcMar>
              <w:top w:w="40" w:type="dxa"/>
              <w:left w:w="80" w:type="dxa"/>
              <w:bottom w:w="40" w:type="dxa"/>
              <w:right w:w="80" w:type="dxa"/>
            </w:tcMar>
            <w:vAlign w:val="center"/>
          </w:tcPr>
          <w:p w14:paraId="76B62EAF" w14:textId="77777777" w:rsidR="00961BC8" w:rsidRDefault="00000000">
            <w:pPr>
              <w:spacing w:before="20" w:after="20" w:line="276" w:lineRule="auto"/>
            </w:pPr>
            <w:r>
              <w:rPr>
                <w:sz w:val="21"/>
              </w:rPr>
              <w:t>接口文档</w:t>
            </w:r>
          </w:p>
        </w:tc>
        <w:tc>
          <w:tcPr>
            <w:tcW w:w="2268" w:type="dxa"/>
            <w:tcMar>
              <w:top w:w="40" w:type="dxa"/>
              <w:left w:w="80" w:type="dxa"/>
              <w:bottom w:w="40" w:type="dxa"/>
              <w:right w:w="80" w:type="dxa"/>
            </w:tcMar>
            <w:vAlign w:val="center"/>
          </w:tcPr>
          <w:p w14:paraId="4629E5BC" w14:textId="77777777" w:rsidR="00961BC8" w:rsidRDefault="00000000">
            <w:pPr>
              <w:spacing w:before="20" w:after="20" w:line="276" w:lineRule="auto"/>
            </w:pPr>
            <w:r>
              <w:rPr>
                <w:sz w:val="21"/>
              </w:rPr>
              <w:t>Markdown / Apifox</w:t>
            </w:r>
          </w:p>
        </w:tc>
        <w:tc>
          <w:tcPr>
            <w:tcW w:w="2268" w:type="dxa"/>
            <w:tcMar>
              <w:top w:w="40" w:type="dxa"/>
              <w:left w:w="80" w:type="dxa"/>
              <w:bottom w:w="40" w:type="dxa"/>
              <w:right w:w="80" w:type="dxa"/>
            </w:tcMar>
            <w:vAlign w:val="center"/>
          </w:tcPr>
          <w:p w14:paraId="505F485E" w14:textId="77777777" w:rsidR="00961BC8" w:rsidRDefault="00000000">
            <w:pPr>
              <w:spacing w:before="20" w:after="20" w:line="276" w:lineRule="auto"/>
            </w:pPr>
            <w:r>
              <w:rPr>
                <w:sz w:val="21"/>
              </w:rPr>
              <w:t>所有</w:t>
            </w:r>
            <w:r>
              <w:rPr>
                <w:sz w:val="21"/>
              </w:rPr>
              <w:t>API</w:t>
            </w:r>
            <w:r>
              <w:rPr>
                <w:sz w:val="21"/>
              </w:rPr>
              <w:t>接口说明</w:t>
            </w:r>
          </w:p>
        </w:tc>
      </w:tr>
      <w:tr w:rsidR="00961BC8" w14:paraId="030BCE65" w14:textId="77777777">
        <w:trPr>
          <w:jc w:val="center"/>
        </w:trPr>
        <w:tc>
          <w:tcPr>
            <w:tcW w:w="2268" w:type="dxa"/>
            <w:tcMar>
              <w:top w:w="40" w:type="dxa"/>
              <w:left w:w="80" w:type="dxa"/>
              <w:bottom w:w="40" w:type="dxa"/>
              <w:right w:w="80" w:type="dxa"/>
            </w:tcMar>
            <w:vAlign w:val="center"/>
          </w:tcPr>
          <w:p w14:paraId="21ABD136" w14:textId="77777777" w:rsidR="00961BC8" w:rsidRDefault="00000000">
            <w:pPr>
              <w:spacing w:before="20" w:after="20" w:line="276" w:lineRule="auto"/>
            </w:pPr>
            <w:r>
              <w:rPr>
                <w:sz w:val="21"/>
              </w:rPr>
              <w:lastRenderedPageBreak/>
              <w:t>7</w:t>
            </w:r>
          </w:p>
        </w:tc>
        <w:tc>
          <w:tcPr>
            <w:tcW w:w="2268" w:type="dxa"/>
            <w:tcMar>
              <w:top w:w="40" w:type="dxa"/>
              <w:left w:w="80" w:type="dxa"/>
              <w:bottom w:w="40" w:type="dxa"/>
              <w:right w:w="80" w:type="dxa"/>
            </w:tcMar>
            <w:vAlign w:val="center"/>
          </w:tcPr>
          <w:p w14:paraId="5785B5FE" w14:textId="77777777" w:rsidR="00961BC8" w:rsidRDefault="00000000">
            <w:pPr>
              <w:spacing w:before="20" w:after="20" w:line="276" w:lineRule="auto"/>
            </w:pPr>
            <w:r>
              <w:rPr>
                <w:sz w:val="21"/>
              </w:rPr>
              <w:t>测试报告</w:t>
            </w:r>
          </w:p>
        </w:tc>
        <w:tc>
          <w:tcPr>
            <w:tcW w:w="2268" w:type="dxa"/>
            <w:tcMar>
              <w:top w:w="40" w:type="dxa"/>
              <w:left w:w="80" w:type="dxa"/>
              <w:bottom w:w="40" w:type="dxa"/>
              <w:right w:w="80" w:type="dxa"/>
            </w:tcMar>
            <w:vAlign w:val="center"/>
          </w:tcPr>
          <w:p w14:paraId="3FA3C603" w14:textId="77777777" w:rsidR="00961BC8" w:rsidRDefault="00000000">
            <w:pPr>
              <w:spacing w:before="20" w:after="20" w:line="276" w:lineRule="auto"/>
            </w:pPr>
            <w:r>
              <w:rPr>
                <w:sz w:val="21"/>
              </w:rPr>
              <w:t>PDF</w:t>
            </w:r>
          </w:p>
        </w:tc>
        <w:tc>
          <w:tcPr>
            <w:tcW w:w="2268" w:type="dxa"/>
            <w:tcMar>
              <w:top w:w="40" w:type="dxa"/>
              <w:left w:w="80" w:type="dxa"/>
              <w:bottom w:w="40" w:type="dxa"/>
              <w:right w:w="80" w:type="dxa"/>
            </w:tcMar>
            <w:vAlign w:val="center"/>
          </w:tcPr>
          <w:p w14:paraId="08F03AC8" w14:textId="77777777" w:rsidR="00961BC8" w:rsidRDefault="00000000">
            <w:pPr>
              <w:spacing w:before="20" w:after="20" w:line="276" w:lineRule="auto"/>
              <w:rPr>
                <w:lang w:eastAsia="zh-CN"/>
              </w:rPr>
            </w:pPr>
            <w:r>
              <w:rPr>
                <w:sz w:val="21"/>
                <w:lang w:eastAsia="zh-CN"/>
              </w:rPr>
              <w:t>功能测试</w:t>
            </w:r>
            <w:r>
              <w:rPr>
                <w:sz w:val="21"/>
                <w:lang w:eastAsia="zh-CN"/>
              </w:rPr>
              <w:t xml:space="preserve"> + </w:t>
            </w:r>
            <w:r>
              <w:rPr>
                <w:sz w:val="21"/>
                <w:lang w:eastAsia="zh-CN"/>
              </w:rPr>
              <w:t>性能测试结果</w:t>
            </w:r>
          </w:p>
        </w:tc>
      </w:tr>
    </w:tbl>
    <w:p w14:paraId="76F9B3F5" w14:textId="77777777" w:rsidR="00961BC8" w:rsidRDefault="00961BC8">
      <w:pPr>
        <w:spacing w:before="20" w:after="60" w:line="240" w:lineRule="auto"/>
        <w:rPr>
          <w:lang w:eastAsia="zh-CN"/>
        </w:rPr>
      </w:pPr>
    </w:p>
    <w:p w14:paraId="6479B1D8" w14:textId="77777777" w:rsidR="00961BC8" w:rsidRDefault="00961BC8">
      <w:pPr>
        <w:pBdr>
          <w:bottom w:val="single" w:sz="6" w:space="1" w:color="auto"/>
        </w:pBdr>
        <w:spacing w:before="60" w:after="60"/>
        <w:rPr>
          <w:lang w:eastAsia="zh-CN"/>
        </w:rPr>
      </w:pPr>
    </w:p>
    <w:p w14:paraId="2BA89558" w14:textId="77777777" w:rsidR="00961BC8" w:rsidRDefault="00000000">
      <w:pPr>
        <w:keepNext/>
        <w:spacing w:before="200" w:after="80"/>
        <w:rPr>
          <w:lang w:eastAsia="zh-CN"/>
        </w:rPr>
      </w:pPr>
      <w:r>
        <w:rPr>
          <w:b/>
          <w:sz w:val="32"/>
          <w:lang w:eastAsia="zh-CN"/>
        </w:rPr>
        <w:t>第七章</w:t>
      </w:r>
      <w:r>
        <w:rPr>
          <w:b/>
          <w:sz w:val="32"/>
          <w:lang w:eastAsia="zh-CN"/>
        </w:rPr>
        <w:t xml:space="preserve"> </w:t>
      </w:r>
      <w:r>
        <w:rPr>
          <w:b/>
          <w:sz w:val="32"/>
          <w:lang w:eastAsia="zh-CN"/>
        </w:rPr>
        <w:t>项目里程碑与验收标准</w:t>
      </w:r>
    </w:p>
    <w:p w14:paraId="7D761DB1" w14:textId="77777777" w:rsidR="00961BC8" w:rsidRDefault="00000000">
      <w:pPr>
        <w:keepNext/>
        <w:spacing w:before="160" w:after="60"/>
      </w:pPr>
      <w:r>
        <w:rPr>
          <w:b/>
          <w:sz w:val="28"/>
        </w:rPr>
        <w:t xml:space="preserve">7.1 </w:t>
      </w:r>
      <w:r>
        <w:rPr>
          <w:b/>
          <w:sz w:val="28"/>
        </w:rPr>
        <w:t>项目里程碑</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2268"/>
        <w:gridCol w:w="2268"/>
      </w:tblGrid>
      <w:tr w:rsidR="00961BC8" w14:paraId="78482E37" w14:textId="77777777">
        <w:trPr>
          <w:jc w:val="center"/>
        </w:trPr>
        <w:tc>
          <w:tcPr>
            <w:tcW w:w="2268" w:type="dxa"/>
            <w:shd w:val="clear" w:color="auto" w:fill="D9D9D9"/>
            <w:tcMar>
              <w:top w:w="40" w:type="dxa"/>
              <w:left w:w="80" w:type="dxa"/>
              <w:bottom w:w="40" w:type="dxa"/>
              <w:right w:w="80" w:type="dxa"/>
            </w:tcMar>
            <w:vAlign w:val="center"/>
          </w:tcPr>
          <w:p w14:paraId="375E0F81" w14:textId="77777777" w:rsidR="00961BC8" w:rsidRDefault="00000000">
            <w:pPr>
              <w:spacing w:before="20" w:after="20" w:line="276" w:lineRule="auto"/>
              <w:jc w:val="center"/>
            </w:pPr>
            <w:r>
              <w:rPr>
                <w:rFonts w:ascii="宋体" w:hAnsi="宋体"/>
                <w:b/>
                <w:sz w:val="21"/>
              </w:rPr>
              <w:t>里程碑</w:t>
            </w:r>
          </w:p>
        </w:tc>
        <w:tc>
          <w:tcPr>
            <w:tcW w:w="2268" w:type="dxa"/>
            <w:shd w:val="clear" w:color="auto" w:fill="D9D9D9"/>
            <w:tcMar>
              <w:top w:w="40" w:type="dxa"/>
              <w:left w:w="80" w:type="dxa"/>
              <w:bottom w:w="40" w:type="dxa"/>
              <w:right w:w="80" w:type="dxa"/>
            </w:tcMar>
            <w:vAlign w:val="center"/>
          </w:tcPr>
          <w:p w14:paraId="2E85999D" w14:textId="77777777" w:rsidR="00961BC8" w:rsidRDefault="00000000">
            <w:pPr>
              <w:spacing w:before="20" w:after="20" w:line="276" w:lineRule="auto"/>
              <w:jc w:val="center"/>
            </w:pPr>
            <w:r>
              <w:rPr>
                <w:rFonts w:ascii="宋体" w:hAnsi="宋体"/>
                <w:b/>
                <w:sz w:val="21"/>
              </w:rPr>
              <w:t>时间节点</w:t>
            </w:r>
          </w:p>
        </w:tc>
        <w:tc>
          <w:tcPr>
            <w:tcW w:w="2268" w:type="dxa"/>
            <w:shd w:val="clear" w:color="auto" w:fill="D9D9D9"/>
            <w:tcMar>
              <w:top w:w="40" w:type="dxa"/>
              <w:left w:w="80" w:type="dxa"/>
              <w:bottom w:w="40" w:type="dxa"/>
              <w:right w:w="80" w:type="dxa"/>
            </w:tcMar>
            <w:vAlign w:val="center"/>
          </w:tcPr>
          <w:p w14:paraId="5662D607" w14:textId="77777777" w:rsidR="00961BC8" w:rsidRDefault="00000000">
            <w:pPr>
              <w:spacing w:before="20" w:after="20" w:line="276" w:lineRule="auto"/>
              <w:jc w:val="center"/>
            </w:pPr>
            <w:r>
              <w:rPr>
                <w:rFonts w:ascii="宋体" w:hAnsi="宋体"/>
                <w:b/>
                <w:sz w:val="21"/>
              </w:rPr>
              <w:t>交付内容</w:t>
            </w:r>
          </w:p>
        </w:tc>
        <w:tc>
          <w:tcPr>
            <w:tcW w:w="2268" w:type="dxa"/>
            <w:shd w:val="clear" w:color="auto" w:fill="D9D9D9"/>
            <w:tcMar>
              <w:top w:w="40" w:type="dxa"/>
              <w:left w:w="80" w:type="dxa"/>
              <w:bottom w:w="40" w:type="dxa"/>
              <w:right w:w="80" w:type="dxa"/>
            </w:tcMar>
            <w:vAlign w:val="center"/>
          </w:tcPr>
          <w:p w14:paraId="28B9BB03" w14:textId="77777777" w:rsidR="00961BC8" w:rsidRDefault="00000000">
            <w:pPr>
              <w:spacing w:before="20" w:after="20" w:line="276" w:lineRule="auto"/>
              <w:jc w:val="center"/>
            </w:pPr>
            <w:r>
              <w:rPr>
                <w:rFonts w:ascii="宋体" w:hAnsi="宋体"/>
                <w:b/>
                <w:sz w:val="21"/>
              </w:rPr>
              <w:t>验收方</w:t>
            </w:r>
          </w:p>
        </w:tc>
      </w:tr>
      <w:tr w:rsidR="00961BC8" w14:paraId="378D2FE9" w14:textId="77777777">
        <w:trPr>
          <w:jc w:val="center"/>
        </w:trPr>
        <w:tc>
          <w:tcPr>
            <w:tcW w:w="2268" w:type="dxa"/>
            <w:tcMar>
              <w:top w:w="40" w:type="dxa"/>
              <w:left w:w="80" w:type="dxa"/>
              <w:bottom w:w="40" w:type="dxa"/>
              <w:right w:w="80" w:type="dxa"/>
            </w:tcMar>
            <w:vAlign w:val="center"/>
          </w:tcPr>
          <w:p w14:paraId="0421E2CE" w14:textId="77777777" w:rsidR="00961BC8" w:rsidRDefault="00000000">
            <w:pPr>
              <w:spacing w:before="20" w:after="20" w:line="276" w:lineRule="auto"/>
            </w:pPr>
            <w:r>
              <w:rPr>
                <w:sz w:val="21"/>
              </w:rPr>
              <w:t>M1</w:t>
            </w:r>
            <w:r>
              <w:rPr>
                <w:sz w:val="21"/>
              </w:rPr>
              <w:t>：核心功能测试版</w:t>
            </w:r>
          </w:p>
        </w:tc>
        <w:tc>
          <w:tcPr>
            <w:tcW w:w="2268" w:type="dxa"/>
            <w:tcMar>
              <w:top w:w="40" w:type="dxa"/>
              <w:left w:w="80" w:type="dxa"/>
              <w:bottom w:w="40" w:type="dxa"/>
              <w:right w:w="80" w:type="dxa"/>
            </w:tcMar>
            <w:vAlign w:val="center"/>
          </w:tcPr>
          <w:p w14:paraId="23069ED4" w14:textId="77777777" w:rsidR="00961BC8" w:rsidRDefault="00000000">
            <w:pPr>
              <w:spacing w:before="20" w:after="20" w:line="276" w:lineRule="auto"/>
            </w:pPr>
            <w:r>
              <w:rPr>
                <w:sz w:val="21"/>
              </w:rPr>
              <w:t>T+10</w:t>
            </w:r>
            <w:r>
              <w:rPr>
                <w:sz w:val="21"/>
              </w:rPr>
              <w:t>天</w:t>
            </w:r>
          </w:p>
        </w:tc>
        <w:tc>
          <w:tcPr>
            <w:tcW w:w="2268" w:type="dxa"/>
            <w:tcMar>
              <w:top w:w="40" w:type="dxa"/>
              <w:left w:w="80" w:type="dxa"/>
              <w:bottom w:w="40" w:type="dxa"/>
              <w:right w:w="80" w:type="dxa"/>
            </w:tcMar>
            <w:vAlign w:val="center"/>
          </w:tcPr>
          <w:p w14:paraId="5007E203" w14:textId="77777777" w:rsidR="00961BC8" w:rsidRDefault="00000000">
            <w:pPr>
              <w:spacing w:before="20" w:after="20" w:line="276" w:lineRule="auto"/>
              <w:rPr>
                <w:lang w:eastAsia="zh-CN"/>
              </w:rPr>
            </w:pPr>
            <w:r>
              <w:rPr>
                <w:sz w:val="21"/>
                <w:lang w:eastAsia="zh-CN"/>
              </w:rPr>
              <w:t xml:space="preserve">① </w:t>
            </w:r>
            <w:r>
              <w:rPr>
                <w:sz w:val="21"/>
                <w:lang w:eastAsia="zh-CN"/>
              </w:rPr>
              <w:t>报修人端：新建</w:t>
            </w:r>
            <w:r>
              <w:rPr>
                <w:sz w:val="21"/>
                <w:lang w:eastAsia="zh-CN"/>
              </w:rPr>
              <w:t>/</w:t>
            </w:r>
            <w:r>
              <w:rPr>
                <w:sz w:val="21"/>
                <w:lang w:eastAsia="zh-CN"/>
              </w:rPr>
              <w:t>草稿</w:t>
            </w:r>
            <w:r>
              <w:rPr>
                <w:sz w:val="21"/>
                <w:lang w:eastAsia="zh-CN"/>
              </w:rPr>
              <w:t>/</w:t>
            </w:r>
            <w:r>
              <w:rPr>
                <w:sz w:val="21"/>
                <w:lang w:eastAsia="zh-CN"/>
              </w:rPr>
              <w:t>提交工单</w:t>
            </w:r>
          </w:p>
          <w:p w14:paraId="5976735E" w14:textId="77777777" w:rsidR="00961BC8" w:rsidRDefault="00000000">
            <w:pPr>
              <w:spacing w:before="20" w:after="20" w:line="276" w:lineRule="auto"/>
              <w:rPr>
                <w:lang w:eastAsia="zh-CN"/>
              </w:rPr>
            </w:pPr>
            <w:r>
              <w:rPr>
                <w:sz w:val="21"/>
                <w:lang w:eastAsia="zh-CN"/>
              </w:rPr>
              <w:t xml:space="preserve">② </w:t>
            </w:r>
            <w:r>
              <w:rPr>
                <w:sz w:val="21"/>
                <w:lang w:eastAsia="zh-CN"/>
              </w:rPr>
              <w:t>管理后台：工单列表</w:t>
            </w:r>
            <w:r>
              <w:rPr>
                <w:sz w:val="21"/>
                <w:lang w:eastAsia="zh-CN"/>
              </w:rPr>
              <w:t>/</w:t>
            </w:r>
            <w:r>
              <w:rPr>
                <w:sz w:val="21"/>
                <w:lang w:eastAsia="zh-CN"/>
              </w:rPr>
              <w:t>状态流转</w:t>
            </w:r>
          </w:p>
          <w:p w14:paraId="3034B4AA" w14:textId="77777777" w:rsidR="00961BC8" w:rsidRDefault="00000000">
            <w:pPr>
              <w:spacing w:before="20" w:after="20" w:line="276" w:lineRule="auto"/>
              <w:rPr>
                <w:lang w:eastAsia="zh-CN"/>
              </w:rPr>
            </w:pPr>
            <w:r>
              <w:rPr>
                <w:sz w:val="21"/>
                <w:lang w:eastAsia="zh-CN"/>
              </w:rPr>
              <w:t xml:space="preserve">③ </w:t>
            </w:r>
            <w:r>
              <w:rPr>
                <w:sz w:val="21"/>
                <w:lang w:eastAsia="zh-CN"/>
              </w:rPr>
              <w:t>企业管理：创建</w:t>
            </w:r>
            <w:r>
              <w:rPr>
                <w:sz w:val="21"/>
                <w:lang w:eastAsia="zh-CN"/>
              </w:rPr>
              <w:t>/</w:t>
            </w:r>
            <w:r>
              <w:rPr>
                <w:sz w:val="21"/>
                <w:lang w:eastAsia="zh-CN"/>
              </w:rPr>
              <w:t>加入</w:t>
            </w:r>
            <w:r>
              <w:rPr>
                <w:sz w:val="21"/>
                <w:lang w:eastAsia="zh-CN"/>
              </w:rPr>
              <w:t>/</w:t>
            </w:r>
            <w:r>
              <w:rPr>
                <w:sz w:val="21"/>
                <w:lang w:eastAsia="zh-CN"/>
              </w:rPr>
              <w:t>移除成员</w:t>
            </w:r>
          </w:p>
        </w:tc>
        <w:tc>
          <w:tcPr>
            <w:tcW w:w="2268" w:type="dxa"/>
            <w:tcMar>
              <w:top w:w="40" w:type="dxa"/>
              <w:left w:w="80" w:type="dxa"/>
              <w:bottom w:w="40" w:type="dxa"/>
              <w:right w:w="80" w:type="dxa"/>
            </w:tcMar>
            <w:vAlign w:val="center"/>
          </w:tcPr>
          <w:p w14:paraId="7103BD97" w14:textId="77777777" w:rsidR="00961BC8" w:rsidRDefault="00000000">
            <w:pPr>
              <w:spacing w:before="20" w:after="20" w:line="276" w:lineRule="auto"/>
              <w:rPr>
                <w:lang w:eastAsia="zh-CN"/>
              </w:rPr>
            </w:pPr>
            <w:r>
              <w:rPr>
                <w:sz w:val="21"/>
                <w:lang w:eastAsia="zh-CN"/>
              </w:rPr>
              <w:t>甲方确认核心流程跑通</w:t>
            </w:r>
          </w:p>
        </w:tc>
      </w:tr>
      <w:tr w:rsidR="00961BC8" w14:paraId="15F90AFB" w14:textId="77777777">
        <w:trPr>
          <w:jc w:val="center"/>
        </w:trPr>
        <w:tc>
          <w:tcPr>
            <w:tcW w:w="2268" w:type="dxa"/>
            <w:tcMar>
              <w:top w:w="40" w:type="dxa"/>
              <w:left w:w="80" w:type="dxa"/>
              <w:bottom w:w="40" w:type="dxa"/>
              <w:right w:w="80" w:type="dxa"/>
            </w:tcMar>
            <w:vAlign w:val="center"/>
          </w:tcPr>
          <w:p w14:paraId="3E73C068" w14:textId="77777777" w:rsidR="00961BC8" w:rsidRDefault="00000000">
            <w:pPr>
              <w:spacing w:before="20" w:after="20" w:line="276" w:lineRule="auto"/>
            </w:pPr>
            <w:r>
              <w:rPr>
                <w:sz w:val="21"/>
              </w:rPr>
              <w:t>M2</w:t>
            </w:r>
            <w:r>
              <w:rPr>
                <w:sz w:val="21"/>
              </w:rPr>
              <w:t>：通知联调完成</w:t>
            </w:r>
          </w:p>
        </w:tc>
        <w:tc>
          <w:tcPr>
            <w:tcW w:w="2268" w:type="dxa"/>
            <w:tcMar>
              <w:top w:w="40" w:type="dxa"/>
              <w:left w:w="80" w:type="dxa"/>
              <w:bottom w:w="40" w:type="dxa"/>
              <w:right w:w="80" w:type="dxa"/>
            </w:tcMar>
            <w:vAlign w:val="center"/>
          </w:tcPr>
          <w:p w14:paraId="79A9298C" w14:textId="77777777" w:rsidR="00961BC8" w:rsidRDefault="00000000">
            <w:pPr>
              <w:spacing w:before="20" w:after="20" w:line="276" w:lineRule="auto"/>
            </w:pPr>
            <w:r>
              <w:rPr>
                <w:sz w:val="21"/>
              </w:rPr>
              <w:t>T+15</w:t>
            </w:r>
            <w:r>
              <w:rPr>
                <w:sz w:val="21"/>
              </w:rPr>
              <w:t>天</w:t>
            </w:r>
          </w:p>
        </w:tc>
        <w:tc>
          <w:tcPr>
            <w:tcW w:w="2268" w:type="dxa"/>
            <w:tcMar>
              <w:top w:w="40" w:type="dxa"/>
              <w:left w:w="80" w:type="dxa"/>
              <w:bottom w:w="40" w:type="dxa"/>
              <w:right w:w="80" w:type="dxa"/>
            </w:tcMar>
            <w:vAlign w:val="center"/>
          </w:tcPr>
          <w:p w14:paraId="69ABE2E8" w14:textId="77777777" w:rsidR="00961BC8" w:rsidRDefault="00000000">
            <w:pPr>
              <w:spacing w:before="20" w:after="20" w:line="276" w:lineRule="auto"/>
              <w:rPr>
                <w:lang w:eastAsia="zh-CN"/>
              </w:rPr>
            </w:pPr>
            <w:r>
              <w:rPr>
                <w:sz w:val="21"/>
                <w:lang w:eastAsia="zh-CN"/>
              </w:rPr>
              <w:t xml:space="preserve">① </w:t>
            </w:r>
            <w:r>
              <w:rPr>
                <w:sz w:val="21"/>
                <w:lang w:eastAsia="zh-CN"/>
              </w:rPr>
              <w:t>公众号模板消息推送</w:t>
            </w:r>
          </w:p>
          <w:p w14:paraId="022CD2A6" w14:textId="77777777" w:rsidR="00961BC8" w:rsidRDefault="00000000">
            <w:pPr>
              <w:spacing w:before="20" w:after="20" w:line="276" w:lineRule="auto"/>
              <w:rPr>
                <w:lang w:eastAsia="zh-CN"/>
              </w:rPr>
            </w:pPr>
            <w:r>
              <w:rPr>
                <w:sz w:val="21"/>
                <w:lang w:eastAsia="zh-CN"/>
              </w:rPr>
              <w:t>② WebSocket</w:t>
            </w:r>
            <w:r>
              <w:rPr>
                <w:sz w:val="21"/>
                <w:lang w:eastAsia="zh-CN"/>
              </w:rPr>
              <w:t>实时弹窗提醒</w:t>
            </w:r>
          </w:p>
          <w:p w14:paraId="0C99E128" w14:textId="77777777" w:rsidR="00961BC8" w:rsidRDefault="00000000">
            <w:pPr>
              <w:spacing w:before="20" w:after="20" w:line="276" w:lineRule="auto"/>
            </w:pPr>
            <w:r>
              <w:rPr>
                <w:sz w:val="21"/>
              </w:rPr>
              <w:t xml:space="preserve">③ </w:t>
            </w:r>
            <w:r>
              <w:rPr>
                <w:sz w:val="21"/>
              </w:rPr>
              <w:t>通知中心</w:t>
            </w:r>
          </w:p>
        </w:tc>
        <w:tc>
          <w:tcPr>
            <w:tcW w:w="2268" w:type="dxa"/>
            <w:tcMar>
              <w:top w:w="40" w:type="dxa"/>
              <w:left w:w="80" w:type="dxa"/>
              <w:bottom w:w="40" w:type="dxa"/>
              <w:right w:w="80" w:type="dxa"/>
            </w:tcMar>
            <w:vAlign w:val="center"/>
          </w:tcPr>
          <w:p w14:paraId="065F6D84" w14:textId="77777777" w:rsidR="00961BC8" w:rsidRDefault="00000000">
            <w:pPr>
              <w:spacing w:before="20" w:after="20" w:line="276" w:lineRule="auto"/>
              <w:rPr>
                <w:lang w:eastAsia="zh-CN"/>
              </w:rPr>
            </w:pPr>
            <w:r>
              <w:rPr>
                <w:sz w:val="21"/>
                <w:lang w:eastAsia="zh-CN"/>
              </w:rPr>
              <w:t>甲方确认通知及时准确</w:t>
            </w:r>
          </w:p>
        </w:tc>
      </w:tr>
      <w:tr w:rsidR="00961BC8" w14:paraId="03CF0E31" w14:textId="77777777">
        <w:trPr>
          <w:jc w:val="center"/>
        </w:trPr>
        <w:tc>
          <w:tcPr>
            <w:tcW w:w="2268" w:type="dxa"/>
            <w:tcMar>
              <w:top w:w="40" w:type="dxa"/>
              <w:left w:w="80" w:type="dxa"/>
              <w:bottom w:w="40" w:type="dxa"/>
              <w:right w:w="80" w:type="dxa"/>
            </w:tcMar>
            <w:vAlign w:val="center"/>
          </w:tcPr>
          <w:p w14:paraId="0E2705F3" w14:textId="77777777" w:rsidR="00961BC8" w:rsidRDefault="00000000">
            <w:pPr>
              <w:spacing w:before="20" w:after="20" w:line="276" w:lineRule="auto"/>
            </w:pPr>
            <w:r>
              <w:rPr>
                <w:sz w:val="21"/>
              </w:rPr>
              <w:t>M3</w:t>
            </w:r>
            <w:r>
              <w:rPr>
                <w:sz w:val="21"/>
              </w:rPr>
              <w:t>：整体交付上线</w:t>
            </w:r>
          </w:p>
        </w:tc>
        <w:tc>
          <w:tcPr>
            <w:tcW w:w="2268" w:type="dxa"/>
            <w:tcMar>
              <w:top w:w="40" w:type="dxa"/>
              <w:left w:w="80" w:type="dxa"/>
              <w:bottom w:w="40" w:type="dxa"/>
              <w:right w:w="80" w:type="dxa"/>
            </w:tcMar>
            <w:vAlign w:val="center"/>
          </w:tcPr>
          <w:p w14:paraId="0A1BE1CB" w14:textId="77777777" w:rsidR="00961BC8" w:rsidRDefault="00000000">
            <w:pPr>
              <w:spacing w:before="20" w:after="20" w:line="276" w:lineRule="auto"/>
            </w:pPr>
            <w:r>
              <w:rPr>
                <w:sz w:val="21"/>
              </w:rPr>
              <w:t>T+20</w:t>
            </w:r>
            <w:r>
              <w:rPr>
                <w:sz w:val="21"/>
              </w:rPr>
              <w:t>天</w:t>
            </w:r>
          </w:p>
        </w:tc>
        <w:tc>
          <w:tcPr>
            <w:tcW w:w="2268" w:type="dxa"/>
            <w:tcMar>
              <w:top w:w="40" w:type="dxa"/>
              <w:left w:w="80" w:type="dxa"/>
              <w:bottom w:w="40" w:type="dxa"/>
              <w:right w:w="80" w:type="dxa"/>
            </w:tcMar>
            <w:vAlign w:val="center"/>
          </w:tcPr>
          <w:p w14:paraId="6AB1EA28" w14:textId="77777777" w:rsidR="00961BC8" w:rsidRDefault="00000000">
            <w:pPr>
              <w:spacing w:before="20" w:after="20" w:line="276" w:lineRule="auto"/>
              <w:rPr>
                <w:lang w:eastAsia="zh-CN"/>
              </w:rPr>
            </w:pPr>
            <w:r>
              <w:rPr>
                <w:sz w:val="21"/>
                <w:lang w:eastAsia="zh-CN"/>
              </w:rPr>
              <w:t xml:space="preserve">① </w:t>
            </w:r>
            <w:r>
              <w:rPr>
                <w:sz w:val="21"/>
                <w:lang w:eastAsia="zh-CN"/>
              </w:rPr>
              <w:t>全功能联调完成</w:t>
            </w:r>
          </w:p>
          <w:p w14:paraId="4670F053" w14:textId="77777777" w:rsidR="00961BC8" w:rsidRDefault="00000000">
            <w:pPr>
              <w:spacing w:before="20" w:after="20" w:line="276" w:lineRule="auto"/>
              <w:rPr>
                <w:lang w:eastAsia="zh-CN"/>
              </w:rPr>
            </w:pPr>
            <w:r>
              <w:rPr>
                <w:sz w:val="21"/>
                <w:lang w:eastAsia="zh-CN"/>
              </w:rPr>
              <w:t xml:space="preserve">② </w:t>
            </w:r>
            <w:r>
              <w:rPr>
                <w:sz w:val="21"/>
                <w:lang w:eastAsia="zh-CN"/>
              </w:rPr>
              <w:t>部署至生产环境</w:t>
            </w:r>
          </w:p>
          <w:p w14:paraId="75C07A4A" w14:textId="77777777" w:rsidR="00961BC8" w:rsidRDefault="00000000">
            <w:pPr>
              <w:spacing w:before="20" w:after="20" w:line="276" w:lineRule="auto"/>
              <w:rPr>
                <w:lang w:eastAsia="zh-CN"/>
              </w:rPr>
            </w:pPr>
            <w:r>
              <w:rPr>
                <w:sz w:val="21"/>
                <w:lang w:eastAsia="zh-CN"/>
              </w:rPr>
              <w:t xml:space="preserve">③ </w:t>
            </w:r>
            <w:r>
              <w:rPr>
                <w:sz w:val="21"/>
                <w:lang w:eastAsia="zh-CN"/>
              </w:rPr>
              <w:t>交付全部文档和源码</w:t>
            </w:r>
          </w:p>
          <w:p w14:paraId="7420566D" w14:textId="77777777" w:rsidR="00961BC8" w:rsidRDefault="00000000">
            <w:pPr>
              <w:spacing w:before="20" w:after="20" w:line="276" w:lineRule="auto"/>
              <w:rPr>
                <w:lang w:eastAsia="zh-CN"/>
              </w:rPr>
            </w:pPr>
            <w:r>
              <w:rPr>
                <w:sz w:val="21"/>
                <w:lang w:eastAsia="zh-CN"/>
              </w:rPr>
              <w:t xml:space="preserve">④ </w:t>
            </w:r>
            <w:r>
              <w:rPr>
                <w:sz w:val="21"/>
                <w:lang w:eastAsia="zh-CN"/>
              </w:rPr>
              <w:t>管理员培训完成</w:t>
            </w:r>
          </w:p>
        </w:tc>
        <w:tc>
          <w:tcPr>
            <w:tcW w:w="2268" w:type="dxa"/>
            <w:tcMar>
              <w:top w:w="40" w:type="dxa"/>
              <w:left w:w="80" w:type="dxa"/>
              <w:bottom w:w="40" w:type="dxa"/>
              <w:right w:w="80" w:type="dxa"/>
            </w:tcMar>
            <w:vAlign w:val="center"/>
          </w:tcPr>
          <w:p w14:paraId="17A08305" w14:textId="77777777" w:rsidR="00961BC8" w:rsidRDefault="00000000">
            <w:pPr>
              <w:spacing w:before="20" w:after="20" w:line="276" w:lineRule="auto"/>
            </w:pPr>
            <w:r>
              <w:rPr>
                <w:sz w:val="21"/>
              </w:rPr>
              <w:t>甲方签署验收报告</w:t>
            </w:r>
          </w:p>
        </w:tc>
      </w:tr>
    </w:tbl>
    <w:p w14:paraId="39602A32" w14:textId="77777777" w:rsidR="00961BC8" w:rsidRDefault="00961BC8">
      <w:pPr>
        <w:spacing w:before="20" w:after="60" w:line="240" w:lineRule="auto"/>
      </w:pPr>
    </w:p>
    <w:p w14:paraId="393F8313" w14:textId="77777777" w:rsidR="00961BC8" w:rsidRDefault="00000000">
      <w:pPr>
        <w:keepNext/>
        <w:spacing w:before="160" w:after="60"/>
      </w:pPr>
      <w:r>
        <w:rPr>
          <w:b/>
          <w:sz w:val="28"/>
        </w:rPr>
        <w:t xml:space="preserve">7.2 </w:t>
      </w:r>
      <w:r>
        <w:rPr>
          <w:b/>
          <w:sz w:val="28"/>
        </w:rPr>
        <w:t>验收标准</w:t>
      </w:r>
    </w:p>
    <w:p w14:paraId="5494519C" w14:textId="77777777" w:rsidR="00961BC8" w:rsidRDefault="00000000">
      <w:pPr>
        <w:keepNext/>
        <w:spacing w:before="120"/>
      </w:pPr>
      <w:r>
        <w:rPr>
          <w:b/>
        </w:rPr>
        <w:t>功能验收</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2268"/>
        <w:gridCol w:w="2268"/>
      </w:tblGrid>
      <w:tr w:rsidR="00961BC8" w14:paraId="1FE13315" w14:textId="77777777">
        <w:trPr>
          <w:jc w:val="center"/>
        </w:trPr>
        <w:tc>
          <w:tcPr>
            <w:tcW w:w="2268" w:type="dxa"/>
            <w:shd w:val="clear" w:color="auto" w:fill="D9D9D9"/>
            <w:tcMar>
              <w:top w:w="40" w:type="dxa"/>
              <w:left w:w="80" w:type="dxa"/>
              <w:bottom w:w="40" w:type="dxa"/>
              <w:right w:w="80" w:type="dxa"/>
            </w:tcMar>
            <w:vAlign w:val="center"/>
          </w:tcPr>
          <w:p w14:paraId="590BA21D" w14:textId="77777777" w:rsidR="00961BC8" w:rsidRDefault="00000000">
            <w:pPr>
              <w:spacing w:before="20" w:after="20" w:line="276" w:lineRule="auto"/>
              <w:jc w:val="center"/>
            </w:pPr>
            <w:r>
              <w:rPr>
                <w:rFonts w:ascii="宋体" w:hAnsi="宋体"/>
                <w:b/>
                <w:sz w:val="21"/>
              </w:rPr>
              <w:t>序号</w:t>
            </w:r>
          </w:p>
        </w:tc>
        <w:tc>
          <w:tcPr>
            <w:tcW w:w="2268" w:type="dxa"/>
            <w:shd w:val="clear" w:color="auto" w:fill="D9D9D9"/>
            <w:tcMar>
              <w:top w:w="40" w:type="dxa"/>
              <w:left w:w="80" w:type="dxa"/>
              <w:bottom w:w="40" w:type="dxa"/>
              <w:right w:w="80" w:type="dxa"/>
            </w:tcMar>
            <w:vAlign w:val="center"/>
          </w:tcPr>
          <w:p w14:paraId="2E572793" w14:textId="77777777" w:rsidR="00961BC8" w:rsidRDefault="00000000">
            <w:pPr>
              <w:spacing w:before="20" w:after="20" w:line="276" w:lineRule="auto"/>
              <w:jc w:val="center"/>
            </w:pPr>
            <w:r>
              <w:rPr>
                <w:rFonts w:ascii="宋体" w:hAnsi="宋体"/>
                <w:b/>
                <w:sz w:val="21"/>
              </w:rPr>
              <w:t>验收项</w:t>
            </w:r>
          </w:p>
        </w:tc>
        <w:tc>
          <w:tcPr>
            <w:tcW w:w="2268" w:type="dxa"/>
            <w:shd w:val="clear" w:color="auto" w:fill="D9D9D9"/>
            <w:tcMar>
              <w:top w:w="40" w:type="dxa"/>
              <w:left w:w="80" w:type="dxa"/>
              <w:bottom w:w="40" w:type="dxa"/>
              <w:right w:w="80" w:type="dxa"/>
            </w:tcMar>
            <w:vAlign w:val="center"/>
          </w:tcPr>
          <w:p w14:paraId="6096019A" w14:textId="77777777" w:rsidR="00961BC8" w:rsidRDefault="00000000">
            <w:pPr>
              <w:spacing w:before="20" w:after="20" w:line="276" w:lineRule="auto"/>
              <w:jc w:val="center"/>
            </w:pPr>
            <w:r>
              <w:rPr>
                <w:rFonts w:ascii="宋体" w:hAnsi="宋体"/>
                <w:b/>
                <w:sz w:val="21"/>
              </w:rPr>
              <w:t>验收标准</w:t>
            </w:r>
          </w:p>
        </w:tc>
        <w:tc>
          <w:tcPr>
            <w:tcW w:w="2268" w:type="dxa"/>
            <w:shd w:val="clear" w:color="auto" w:fill="D9D9D9"/>
            <w:tcMar>
              <w:top w:w="40" w:type="dxa"/>
              <w:left w:w="80" w:type="dxa"/>
              <w:bottom w:w="40" w:type="dxa"/>
              <w:right w:w="80" w:type="dxa"/>
            </w:tcMar>
            <w:vAlign w:val="center"/>
          </w:tcPr>
          <w:p w14:paraId="75C84A8E" w14:textId="77777777" w:rsidR="00961BC8" w:rsidRDefault="00000000">
            <w:pPr>
              <w:spacing w:before="20" w:after="20" w:line="276" w:lineRule="auto"/>
              <w:jc w:val="center"/>
            </w:pPr>
            <w:r>
              <w:rPr>
                <w:rFonts w:ascii="宋体" w:hAnsi="宋体"/>
                <w:b/>
                <w:sz w:val="21"/>
              </w:rPr>
              <w:t>验证方式</w:t>
            </w:r>
          </w:p>
        </w:tc>
      </w:tr>
      <w:tr w:rsidR="00961BC8" w14:paraId="04F53CC9" w14:textId="77777777">
        <w:trPr>
          <w:jc w:val="center"/>
        </w:trPr>
        <w:tc>
          <w:tcPr>
            <w:tcW w:w="2268" w:type="dxa"/>
            <w:tcMar>
              <w:top w:w="40" w:type="dxa"/>
              <w:left w:w="80" w:type="dxa"/>
              <w:bottom w:w="40" w:type="dxa"/>
              <w:right w:w="80" w:type="dxa"/>
            </w:tcMar>
            <w:vAlign w:val="center"/>
          </w:tcPr>
          <w:p w14:paraId="1D716C18" w14:textId="77777777" w:rsidR="00961BC8" w:rsidRDefault="00000000">
            <w:pPr>
              <w:spacing w:before="20" w:after="20" w:line="276" w:lineRule="auto"/>
            </w:pPr>
            <w:r>
              <w:rPr>
                <w:sz w:val="21"/>
              </w:rPr>
              <w:t>1</w:t>
            </w:r>
          </w:p>
        </w:tc>
        <w:tc>
          <w:tcPr>
            <w:tcW w:w="2268" w:type="dxa"/>
            <w:tcMar>
              <w:top w:w="40" w:type="dxa"/>
              <w:left w:w="80" w:type="dxa"/>
              <w:bottom w:w="40" w:type="dxa"/>
              <w:right w:w="80" w:type="dxa"/>
            </w:tcMar>
            <w:vAlign w:val="center"/>
          </w:tcPr>
          <w:p w14:paraId="234CA8CA" w14:textId="77777777" w:rsidR="00961BC8" w:rsidRDefault="00000000">
            <w:pPr>
              <w:spacing w:before="20" w:after="20" w:line="276" w:lineRule="auto"/>
            </w:pPr>
            <w:r>
              <w:rPr>
                <w:sz w:val="21"/>
              </w:rPr>
              <w:t>企业管理</w:t>
            </w:r>
          </w:p>
        </w:tc>
        <w:tc>
          <w:tcPr>
            <w:tcW w:w="2268" w:type="dxa"/>
            <w:tcMar>
              <w:top w:w="40" w:type="dxa"/>
              <w:left w:w="80" w:type="dxa"/>
              <w:bottom w:w="40" w:type="dxa"/>
              <w:right w:w="80" w:type="dxa"/>
            </w:tcMar>
            <w:vAlign w:val="center"/>
          </w:tcPr>
          <w:p w14:paraId="4EF41F94" w14:textId="77777777" w:rsidR="00961BC8" w:rsidRDefault="00000000">
            <w:pPr>
              <w:spacing w:before="20" w:after="20" w:line="276" w:lineRule="auto"/>
            </w:pPr>
            <w:r>
              <w:rPr>
                <w:sz w:val="21"/>
              </w:rPr>
              <w:t xml:space="preserve">3.1.1 ~ 3.1.4 </w:t>
            </w:r>
            <w:r>
              <w:rPr>
                <w:sz w:val="21"/>
              </w:rPr>
              <w:t>全部功能跑通</w:t>
            </w:r>
          </w:p>
        </w:tc>
        <w:tc>
          <w:tcPr>
            <w:tcW w:w="2268" w:type="dxa"/>
            <w:tcMar>
              <w:top w:w="40" w:type="dxa"/>
              <w:left w:w="80" w:type="dxa"/>
              <w:bottom w:w="40" w:type="dxa"/>
              <w:right w:w="80" w:type="dxa"/>
            </w:tcMar>
            <w:vAlign w:val="center"/>
          </w:tcPr>
          <w:p w14:paraId="066C5493" w14:textId="77777777" w:rsidR="00961BC8" w:rsidRDefault="00000000">
            <w:pPr>
              <w:spacing w:before="20" w:after="20" w:line="276" w:lineRule="auto"/>
            </w:pPr>
            <w:r>
              <w:rPr>
                <w:sz w:val="21"/>
              </w:rPr>
              <w:t>逐条操作验证</w:t>
            </w:r>
          </w:p>
        </w:tc>
      </w:tr>
      <w:tr w:rsidR="00961BC8" w14:paraId="015315EE" w14:textId="77777777">
        <w:trPr>
          <w:jc w:val="center"/>
        </w:trPr>
        <w:tc>
          <w:tcPr>
            <w:tcW w:w="2268" w:type="dxa"/>
            <w:tcMar>
              <w:top w:w="40" w:type="dxa"/>
              <w:left w:w="80" w:type="dxa"/>
              <w:bottom w:w="40" w:type="dxa"/>
              <w:right w:w="80" w:type="dxa"/>
            </w:tcMar>
            <w:vAlign w:val="center"/>
          </w:tcPr>
          <w:p w14:paraId="4F299308" w14:textId="77777777" w:rsidR="00961BC8" w:rsidRDefault="00000000">
            <w:pPr>
              <w:spacing w:before="20" w:after="20" w:line="276" w:lineRule="auto"/>
            </w:pPr>
            <w:r>
              <w:rPr>
                <w:sz w:val="21"/>
              </w:rPr>
              <w:t>2</w:t>
            </w:r>
          </w:p>
        </w:tc>
        <w:tc>
          <w:tcPr>
            <w:tcW w:w="2268" w:type="dxa"/>
            <w:tcMar>
              <w:top w:w="40" w:type="dxa"/>
              <w:left w:w="80" w:type="dxa"/>
              <w:bottom w:w="40" w:type="dxa"/>
              <w:right w:w="80" w:type="dxa"/>
            </w:tcMar>
            <w:vAlign w:val="center"/>
          </w:tcPr>
          <w:p w14:paraId="08FA7399" w14:textId="77777777" w:rsidR="00961BC8" w:rsidRDefault="00000000">
            <w:pPr>
              <w:spacing w:before="20" w:after="20" w:line="276" w:lineRule="auto"/>
            </w:pPr>
            <w:r>
              <w:rPr>
                <w:sz w:val="21"/>
              </w:rPr>
              <w:t>报修工单</w:t>
            </w:r>
          </w:p>
        </w:tc>
        <w:tc>
          <w:tcPr>
            <w:tcW w:w="2268" w:type="dxa"/>
            <w:tcMar>
              <w:top w:w="40" w:type="dxa"/>
              <w:left w:w="80" w:type="dxa"/>
              <w:bottom w:w="40" w:type="dxa"/>
              <w:right w:w="80" w:type="dxa"/>
            </w:tcMar>
            <w:vAlign w:val="center"/>
          </w:tcPr>
          <w:p w14:paraId="0B317852" w14:textId="77777777" w:rsidR="00961BC8" w:rsidRDefault="00000000">
            <w:pPr>
              <w:spacing w:before="20" w:after="20" w:line="276" w:lineRule="auto"/>
            </w:pPr>
            <w:r>
              <w:rPr>
                <w:sz w:val="21"/>
              </w:rPr>
              <w:t xml:space="preserve">3.2.1 ~ 3.2.4 </w:t>
            </w:r>
            <w:r>
              <w:rPr>
                <w:sz w:val="21"/>
              </w:rPr>
              <w:t>全部功能跑通</w:t>
            </w:r>
          </w:p>
        </w:tc>
        <w:tc>
          <w:tcPr>
            <w:tcW w:w="2268" w:type="dxa"/>
            <w:tcMar>
              <w:top w:w="40" w:type="dxa"/>
              <w:left w:w="80" w:type="dxa"/>
              <w:bottom w:w="40" w:type="dxa"/>
              <w:right w:w="80" w:type="dxa"/>
            </w:tcMar>
            <w:vAlign w:val="center"/>
          </w:tcPr>
          <w:p w14:paraId="03E19D10" w14:textId="77777777" w:rsidR="00961BC8" w:rsidRDefault="00000000">
            <w:pPr>
              <w:spacing w:before="20" w:after="20" w:line="276" w:lineRule="auto"/>
            </w:pPr>
            <w:r>
              <w:rPr>
                <w:sz w:val="21"/>
              </w:rPr>
              <w:t>逐条操作验证</w:t>
            </w:r>
          </w:p>
        </w:tc>
      </w:tr>
      <w:tr w:rsidR="00961BC8" w14:paraId="693F9F1C" w14:textId="77777777">
        <w:trPr>
          <w:jc w:val="center"/>
        </w:trPr>
        <w:tc>
          <w:tcPr>
            <w:tcW w:w="2268" w:type="dxa"/>
            <w:tcMar>
              <w:top w:w="40" w:type="dxa"/>
              <w:left w:w="80" w:type="dxa"/>
              <w:bottom w:w="40" w:type="dxa"/>
              <w:right w:w="80" w:type="dxa"/>
            </w:tcMar>
            <w:vAlign w:val="center"/>
          </w:tcPr>
          <w:p w14:paraId="6B7CF7E4" w14:textId="77777777" w:rsidR="00961BC8" w:rsidRDefault="00000000">
            <w:pPr>
              <w:spacing w:before="20" w:after="20" w:line="276" w:lineRule="auto"/>
            </w:pPr>
            <w:r>
              <w:rPr>
                <w:sz w:val="21"/>
              </w:rPr>
              <w:t>3</w:t>
            </w:r>
          </w:p>
        </w:tc>
        <w:tc>
          <w:tcPr>
            <w:tcW w:w="2268" w:type="dxa"/>
            <w:tcMar>
              <w:top w:w="40" w:type="dxa"/>
              <w:left w:w="80" w:type="dxa"/>
              <w:bottom w:w="40" w:type="dxa"/>
              <w:right w:w="80" w:type="dxa"/>
            </w:tcMar>
            <w:vAlign w:val="center"/>
          </w:tcPr>
          <w:p w14:paraId="343EDB05" w14:textId="77777777" w:rsidR="00961BC8" w:rsidRDefault="00000000">
            <w:pPr>
              <w:spacing w:before="20" w:after="20" w:line="276" w:lineRule="auto"/>
            </w:pPr>
            <w:r>
              <w:rPr>
                <w:sz w:val="21"/>
              </w:rPr>
              <w:t>工单处理</w:t>
            </w:r>
          </w:p>
        </w:tc>
        <w:tc>
          <w:tcPr>
            <w:tcW w:w="2268" w:type="dxa"/>
            <w:tcMar>
              <w:top w:w="40" w:type="dxa"/>
              <w:left w:w="80" w:type="dxa"/>
              <w:bottom w:w="40" w:type="dxa"/>
              <w:right w:w="80" w:type="dxa"/>
            </w:tcMar>
            <w:vAlign w:val="center"/>
          </w:tcPr>
          <w:p w14:paraId="6A651120" w14:textId="77777777" w:rsidR="00961BC8" w:rsidRDefault="00000000">
            <w:pPr>
              <w:spacing w:before="20" w:after="20" w:line="276" w:lineRule="auto"/>
            </w:pPr>
            <w:r>
              <w:rPr>
                <w:sz w:val="21"/>
              </w:rPr>
              <w:t xml:space="preserve">3.3.1 ~ 3.3.5 </w:t>
            </w:r>
            <w:r>
              <w:rPr>
                <w:sz w:val="21"/>
              </w:rPr>
              <w:t>全部功能跑通</w:t>
            </w:r>
          </w:p>
        </w:tc>
        <w:tc>
          <w:tcPr>
            <w:tcW w:w="2268" w:type="dxa"/>
            <w:tcMar>
              <w:top w:w="40" w:type="dxa"/>
              <w:left w:w="80" w:type="dxa"/>
              <w:bottom w:w="40" w:type="dxa"/>
              <w:right w:w="80" w:type="dxa"/>
            </w:tcMar>
            <w:vAlign w:val="center"/>
          </w:tcPr>
          <w:p w14:paraId="424EEF50" w14:textId="77777777" w:rsidR="00961BC8" w:rsidRDefault="00000000">
            <w:pPr>
              <w:spacing w:before="20" w:after="20" w:line="276" w:lineRule="auto"/>
            </w:pPr>
            <w:r>
              <w:rPr>
                <w:sz w:val="21"/>
              </w:rPr>
              <w:t>逐条操作验证</w:t>
            </w:r>
          </w:p>
        </w:tc>
      </w:tr>
      <w:tr w:rsidR="00961BC8" w14:paraId="768E4154" w14:textId="77777777">
        <w:trPr>
          <w:jc w:val="center"/>
        </w:trPr>
        <w:tc>
          <w:tcPr>
            <w:tcW w:w="2268" w:type="dxa"/>
            <w:tcMar>
              <w:top w:w="40" w:type="dxa"/>
              <w:left w:w="80" w:type="dxa"/>
              <w:bottom w:w="40" w:type="dxa"/>
              <w:right w:w="80" w:type="dxa"/>
            </w:tcMar>
            <w:vAlign w:val="center"/>
          </w:tcPr>
          <w:p w14:paraId="48C7E736" w14:textId="77777777" w:rsidR="00961BC8" w:rsidRDefault="00000000">
            <w:pPr>
              <w:spacing w:before="20" w:after="20" w:line="276" w:lineRule="auto"/>
            </w:pPr>
            <w:r>
              <w:rPr>
                <w:sz w:val="21"/>
              </w:rPr>
              <w:lastRenderedPageBreak/>
              <w:t>4</w:t>
            </w:r>
          </w:p>
        </w:tc>
        <w:tc>
          <w:tcPr>
            <w:tcW w:w="2268" w:type="dxa"/>
            <w:tcMar>
              <w:top w:w="40" w:type="dxa"/>
              <w:left w:w="80" w:type="dxa"/>
              <w:bottom w:w="40" w:type="dxa"/>
              <w:right w:w="80" w:type="dxa"/>
            </w:tcMar>
            <w:vAlign w:val="center"/>
          </w:tcPr>
          <w:p w14:paraId="37FDEDFE" w14:textId="77777777" w:rsidR="00961BC8" w:rsidRDefault="00000000">
            <w:pPr>
              <w:spacing w:before="20" w:after="20" w:line="276" w:lineRule="auto"/>
            </w:pPr>
            <w:r>
              <w:rPr>
                <w:sz w:val="21"/>
              </w:rPr>
              <w:t>消息通知</w:t>
            </w:r>
          </w:p>
        </w:tc>
        <w:tc>
          <w:tcPr>
            <w:tcW w:w="2268" w:type="dxa"/>
            <w:tcMar>
              <w:top w:w="40" w:type="dxa"/>
              <w:left w:w="80" w:type="dxa"/>
              <w:bottom w:w="40" w:type="dxa"/>
              <w:right w:w="80" w:type="dxa"/>
            </w:tcMar>
            <w:vAlign w:val="center"/>
          </w:tcPr>
          <w:p w14:paraId="239FE7EA" w14:textId="77777777" w:rsidR="00961BC8" w:rsidRDefault="00000000">
            <w:pPr>
              <w:spacing w:before="20" w:after="20" w:line="276" w:lineRule="auto"/>
            </w:pPr>
            <w:r>
              <w:rPr>
                <w:sz w:val="21"/>
              </w:rPr>
              <w:t xml:space="preserve">3.4.1 ~ 3.4.3 </w:t>
            </w:r>
            <w:r>
              <w:rPr>
                <w:sz w:val="21"/>
              </w:rPr>
              <w:t>全部功能跑通</w:t>
            </w:r>
          </w:p>
        </w:tc>
        <w:tc>
          <w:tcPr>
            <w:tcW w:w="2268" w:type="dxa"/>
            <w:tcMar>
              <w:top w:w="40" w:type="dxa"/>
              <w:left w:w="80" w:type="dxa"/>
              <w:bottom w:w="40" w:type="dxa"/>
              <w:right w:w="80" w:type="dxa"/>
            </w:tcMar>
            <w:vAlign w:val="center"/>
          </w:tcPr>
          <w:p w14:paraId="4890D027" w14:textId="77777777" w:rsidR="00961BC8" w:rsidRDefault="00000000">
            <w:pPr>
              <w:spacing w:before="20" w:after="20" w:line="276" w:lineRule="auto"/>
            </w:pPr>
            <w:r>
              <w:rPr>
                <w:sz w:val="21"/>
              </w:rPr>
              <w:t>逐条操作验证</w:t>
            </w:r>
          </w:p>
        </w:tc>
      </w:tr>
    </w:tbl>
    <w:p w14:paraId="4A6D3990" w14:textId="77777777" w:rsidR="00961BC8" w:rsidRDefault="00961BC8">
      <w:pPr>
        <w:spacing w:before="20" w:after="60" w:line="240" w:lineRule="auto"/>
      </w:pPr>
    </w:p>
    <w:p w14:paraId="5B462180" w14:textId="77777777" w:rsidR="00961BC8" w:rsidRDefault="00000000">
      <w:pPr>
        <w:keepNext/>
        <w:spacing w:before="120"/>
      </w:pPr>
      <w:r>
        <w:rPr>
          <w:b/>
        </w:rPr>
        <w:t>性能验收</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2268"/>
        <w:gridCol w:w="2268"/>
      </w:tblGrid>
      <w:tr w:rsidR="00961BC8" w14:paraId="71D3643E" w14:textId="77777777">
        <w:trPr>
          <w:jc w:val="center"/>
        </w:trPr>
        <w:tc>
          <w:tcPr>
            <w:tcW w:w="2268" w:type="dxa"/>
            <w:shd w:val="clear" w:color="auto" w:fill="D9D9D9"/>
            <w:tcMar>
              <w:top w:w="40" w:type="dxa"/>
              <w:left w:w="80" w:type="dxa"/>
              <w:bottom w:w="40" w:type="dxa"/>
              <w:right w:w="80" w:type="dxa"/>
            </w:tcMar>
            <w:vAlign w:val="center"/>
          </w:tcPr>
          <w:p w14:paraId="2C8023B0" w14:textId="77777777" w:rsidR="00961BC8" w:rsidRDefault="00000000">
            <w:pPr>
              <w:spacing w:before="20" w:after="20" w:line="276" w:lineRule="auto"/>
              <w:jc w:val="center"/>
            </w:pPr>
            <w:r>
              <w:rPr>
                <w:rFonts w:ascii="宋体" w:hAnsi="宋体"/>
                <w:b/>
                <w:sz w:val="21"/>
              </w:rPr>
              <w:t>序号</w:t>
            </w:r>
          </w:p>
        </w:tc>
        <w:tc>
          <w:tcPr>
            <w:tcW w:w="2268" w:type="dxa"/>
            <w:shd w:val="clear" w:color="auto" w:fill="D9D9D9"/>
            <w:tcMar>
              <w:top w:w="40" w:type="dxa"/>
              <w:left w:w="80" w:type="dxa"/>
              <w:bottom w:w="40" w:type="dxa"/>
              <w:right w:w="80" w:type="dxa"/>
            </w:tcMar>
            <w:vAlign w:val="center"/>
          </w:tcPr>
          <w:p w14:paraId="4AE5D7E6" w14:textId="77777777" w:rsidR="00961BC8" w:rsidRDefault="00000000">
            <w:pPr>
              <w:spacing w:before="20" w:after="20" w:line="276" w:lineRule="auto"/>
              <w:jc w:val="center"/>
            </w:pPr>
            <w:r>
              <w:rPr>
                <w:rFonts w:ascii="宋体" w:hAnsi="宋体"/>
                <w:b/>
                <w:sz w:val="21"/>
              </w:rPr>
              <w:t>验收项</w:t>
            </w:r>
          </w:p>
        </w:tc>
        <w:tc>
          <w:tcPr>
            <w:tcW w:w="2268" w:type="dxa"/>
            <w:shd w:val="clear" w:color="auto" w:fill="D9D9D9"/>
            <w:tcMar>
              <w:top w:w="40" w:type="dxa"/>
              <w:left w:w="80" w:type="dxa"/>
              <w:bottom w:w="40" w:type="dxa"/>
              <w:right w:w="80" w:type="dxa"/>
            </w:tcMar>
            <w:vAlign w:val="center"/>
          </w:tcPr>
          <w:p w14:paraId="6E987EE6" w14:textId="77777777" w:rsidR="00961BC8" w:rsidRDefault="00000000">
            <w:pPr>
              <w:spacing w:before="20" w:after="20" w:line="276" w:lineRule="auto"/>
              <w:jc w:val="center"/>
            </w:pPr>
            <w:r>
              <w:rPr>
                <w:rFonts w:ascii="宋体" w:hAnsi="宋体"/>
                <w:b/>
                <w:sz w:val="21"/>
              </w:rPr>
              <w:t>验收标准</w:t>
            </w:r>
          </w:p>
        </w:tc>
        <w:tc>
          <w:tcPr>
            <w:tcW w:w="2268" w:type="dxa"/>
            <w:shd w:val="clear" w:color="auto" w:fill="D9D9D9"/>
            <w:tcMar>
              <w:top w:w="40" w:type="dxa"/>
              <w:left w:w="80" w:type="dxa"/>
              <w:bottom w:w="40" w:type="dxa"/>
              <w:right w:w="80" w:type="dxa"/>
            </w:tcMar>
            <w:vAlign w:val="center"/>
          </w:tcPr>
          <w:p w14:paraId="6B49306B" w14:textId="77777777" w:rsidR="00961BC8" w:rsidRDefault="00000000">
            <w:pPr>
              <w:spacing w:before="20" w:after="20" w:line="276" w:lineRule="auto"/>
              <w:jc w:val="center"/>
            </w:pPr>
            <w:r>
              <w:rPr>
                <w:rFonts w:ascii="宋体" w:hAnsi="宋体"/>
                <w:b/>
                <w:sz w:val="21"/>
              </w:rPr>
              <w:t>验证方式</w:t>
            </w:r>
          </w:p>
        </w:tc>
      </w:tr>
      <w:tr w:rsidR="00961BC8" w14:paraId="13D77F2E" w14:textId="77777777">
        <w:trPr>
          <w:jc w:val="center"/>
        </w:trPr>
        <w:tc>
          <w:tcPr>
            <w:tcW w:w="2268" w:type="dxa"/>
            <w:tcMar>
              <w:top w:w="40" w:type="dxa"/>
              <w:left w:w="80" w:type="dxa"/>
              <w:bottom w:w="40" w:type="dxa"/>
              <w:right w:w="80" w:type="dxa"/>
            </w:tcMar>
            <w:vAlign w:val="center"/>
          </w:tcPr>
          <w:p w14:paraId="55B9839A" w14:textId="77777777" w:rsidR="00961BC8" w:rsidRDefault="00000000">
            <w:pPr>
              <w:spacing w:before="20" w:after="20" w:line="276" w:lineRule="auto"/>
            </w:pPr>
            <w:r>
              <w:rPr>
                <w:sz w:val="21"/>
              </w:rPr>
              <w:t>1</w:t>
            </w:r>
          </w:p>
        </w:tc>
        <w:tc>
          <w:tcPr>
            <w:tcW w:w="2268" w:type="dxa"/>
            <w:tcMar>
              <w:top w:w="40" w:type="dxa"/>
              <w:left w:w="80" w:type="dxa"/>
              <w:bottom w:w="40" w:type="dxa"/>
              <w:right w:w="80" w:type="dxa"/>
            </w:tcMar>
            <w:vAlign w:val="center"/>
          </w:tcPr>
          <w:p w14:paraId="48FA8622" w14:textId="77777777" w:rsidR="00961BC8" w:rsidRDefault="00000000">
            <w:pPr>
              <w:spacing w:before="20" w:after="20" w:line="276" w:lineRule="auto"/>
            </w:pPr>
            <w:r>
              <w:rPr>
                <w:sz w:val="21"/>
              </w:rPr>
              <w:t>并发提交</w:t>
            </w:r>
          </w:p>
        </w:tc>
        <w:tc>
          <w:tcPr>
            <w:tcW w:w="2268" w:type="dxa"/>
            <w:tcMar>
              <w:top w:w="40" w:type="dxa"/>
              <w:left w:w="80" w:type="dxa"/>
              <w:bottom w:w="40" w:type="dxa"/>
              <w:right w:w="80" w:type="dxa"/>
            </w:tcMar>
            <w:vAlign w:val="center"/>
          </w:tcPr>
          <w:p w14:paraId="4DF8A25D" w14:textId="77777777" w:rsidR="00961BC8" w:rsidRDefault="00000000">
            <w:pPr>
              <w:spacing w:before="20" w:after="20" w:line="276" w:lineRule="auto"/>
              <w:rPr>
                <w:lang w:eastAsia="zh-CN"/>
              </w:rPr>
            </w:pPr>
            <w:r>
              <w:rPr>
                <w:sz w:val="21"/>
                <w:lang w:eastAsia="zh-CN"/>
              </w:rPr>
              <w:t>10</w:t>
            </w:r>
            <w:r>
              <w:rPr>
                <w:sz w:val="21"/>
                <w:lang w:eastAsia="zh-CN"/>
              </w:rPr>
              <w:t>个用户同时提交报修，无卡顿、无丢单</w:t>
            </w:r>
          </w:p>
        </w:tc>
        <w:tc>
          <w:tcPr>
            <w:tcW w:w="2268" w:type="dxa"/>
            <w:tcMar>
              <w:top w:w="40" w:type="dxa"/>
              <w:left w:w="80" w:type="dxa"/>
              <w:bottom w:w="40" w:type="dxa"/>
              <w:right w:w="80" w:type="dxa"/>
            </w:tcMar>
            <w:vAlign w:val="center"/>
          </w:tcPr>
          <w:p w14:paraId="5679A5B9" w14:textId="77777777" w:rsidR="00961BC8" w:rsidRDefault="00000000">
            <w:pPr>
              <w:spacing w:before="20" w:after="20" w:line="276" w:lineRule="auto"/>
            </w:pPr>
            <w:r>
              <w:rPr>
                <w:sz w:val="21"/>
              </w:rPr>
              <w:t>压力测试工具模拟</w:t>
            </w:r>
          </w:p>
        </w:tc>
      </w:tr>
      <w:tr w:rsidR="00961BC8" w14:paraId="6B0B0731" w14:textId="77777777">
        <w:trPr>
          <w:jc w:val="center"/>
        </w:trPr>
        <w:tc>
          <w:tcPr>
            <w:tcW w:w="2268" w:type="dxa"/>
            <w:tcMar>
              <w:top w:w="40" w:type="dxa"/>
              <w:left w:w="80" w:type="dxa"/>
              <w:bottom w:w="40" w:type="dxa"/>
              <w:right w:w="80" w:type="dxa"/>
            </w:tcMar>
            <w:vAlign w:val="center"/>
          </w:tcPr>
          <w:p w14:paraId="4D36BA70" w14:textId="77777777" w:rsidR="00961BC8" w:rsidRDefault="00000000">
            <w:pPr>
              <w:spacing w:before="20" w:after="20" w:line="276" w:lineRule="auto"/>
            </w:pPr>
            <w:r>
              <w:rPr>
                <w:sz w:val="21"/>
              </w:rPr>
              <w:t>2</w:t>
            </w:r>
          </w:p>
        </w:tc>
        <w:tc>
          <w:tcPr>
            <w:tcW w:w="2268" w:type="dxa"/>
            <w:tcMar>
              <w:top w:w="40" w:type="dxa"/>
              <w:left w:w="80" w:type="dxa"/>
              <w:bottom w:w="40" w:type="dxa"/>
              <w:right w:w="80" w:type="dxa"/>
            </w:tcMar>
            <w:vAlign w:val="center"/>
          </w:tcPr>
          <w:p w14:paraId="479B3367" w14:textId="77777777" w:rsidR="00961BC8" w:rsidRDefault="00000000">
            <w:pPr>
              <w:spacing w:before="20" w:after="20" w:line="276" w:lineRule="auto"/>
            </w:pPr>
            <w:r>
              <w:rPr>
                <w:sz w:val="21"/>
              </w:rPr>
              <w:t>通知时效</w:t>
            </w:r>
          </w:p>
        </w:tc>
        <w:tc>
          <w:tcPr>
            <w:tcW w:w="2268" w:type="dxa"/>
            <w:tcMar>
              <w:top w:w="40" w:type="dxa"/>
              <w:left w:w="80" w:type="dxa"/>
              <w:bottom w:w="40" w:type="dxa"/>
              <w:right w:w="80" w:type="dxa"/>
            </w:tcMar>
            <w:vAlign w:val="center"/>
          </w:tcPr>
          <w:p w14:paraId="280FD2A8" w14:textId="77777777" w:rsidR="00961BC8" w:rsidRDefault="00000000">
            <w:pPr>
              <w:spacing w:before="20" w:after="20" w:line="276" w:lineRule="auto"/>
              <w:rPr>
                <w:lang w:eastAsia="zh-CN"/>
              </w:rPr>
            </w:pPr>
            <w:r>
              <w:rPr>
                <w:sz w:val="21"/>
                <w:lang w:eastAsia="zh-CN"/>
              </w:rPr>
              <w:t>管理员退回报修单后，用户</w:t>
            </w:r>
            <w:r>
              <w:rPr>
                <w:sz w:val="21"/>
                <w:lang w:eastAsia="zh-CN"/>
              </w:rPr>
              <w:t>1</w:t>
            </w:r>
            <w:r>
              <w:rPr>
                <w:sz w:val="21"/>
                <w:lang w:eastAsia="zh-CN"/>
              </w:rPr>
              <w:t>分钟内收到公众号通知</w:t>
            </w:r>
          </w:p>
        </w:tc>
        <w:tc>
          <w:tcPr>
            <w:tcW w:w="2268" w:type="dxa"/>
            <w:tcMar>
              <w:top w:w="40" w:type="dxa"/>
              <w:left w:w="80" w:type="dxa"/>
              <w:bottom w:w="40" w:type="dxa"/>
              <w:right w:w="80" w:type="dxa"/>
            </w:tcMar>
            <w:vAlign w:val="center"/>
          </w:tcPr>
          <w:p w14:paraId="02114184" w14:textId="77777777" w:rsidR="00961BC8" w:rsidRDefault="00000000">
            <w:pPr>
              <w:spacing w:before="20" w:after="20" w:line="276" w:lineRule="auto"/>
            </w:pPr>
            <w:r>
              <w:rPr>
                <w:sz w:val="21"/>
              </w:rPr>
              <w:t>实际操作计时</w:t>
            </w:r>
          </w:p>
        </w:tc>
      </w:tr>
      <w:tr w:rsidR="00961BC8" w14:paraId="1146BCE4" w14:textId="77777777">
        <w:trPr>
          <w:jc w:val="center"/>
        </w:trPr>
        <w:tc>
          <w:tcPr>
            <w:tcW w:w="2268" w:type="dxa"/>
            <w:tcMar>
              <w:top w:w="40" w:type="dxa"/>
              <w:left w:w="80" w:type="dxa"/>
              <w:bottom w:w="40" w:type="dxa"/>
              <w:right w:w="80" w:type="dxa"/>
            </w:tcMar>
            <w:vAlign w:val="center"/>
          </w:tcPr>
          <w:p w14:paraId="211FE362" w14:textId="77777777" w:rsidR="00961BC8" w:rsidRDefault="00000000">
            <w:pPr>
              <w:spacing w:before="20" w:after="20" w:line="276" w:lineRule="auto"/>
            </w:pPr>
            <w:r>
              <w:rPr>
                <w:sz w:val="21"/>
              </w:rPr>
              <w:t>3</w:t>
            </w:r>
          </w:p>
        </w:tc>
        <w:tc>
          <w:tcPr>
            <w:tcW w:w="2268" w:type="dxa"/>
            <w:tcMar>
              <w:top w:w="40" w:type="dxa"/>
              <w:left w:w="80" w:type="dxa"/>
              <w:bottom w:w="40" w:type="dxa"/>
              <w:right w:w="80" w:type="dxa"/>
            </w:tcMar>
            <w:vAlign w:val="center"/>
          </w:tcPr>
          <w:p w14:paraId="5F62E577" w14:textId="77777777" w:rsidR="00961BC8" w:rsidRDefault="00000000">
            <w:pPr>
              <w:spacing w:before="20" w:after="20" w:line="276" w:lineRule="auto"/>
            </w:pPr>
            <w:r>
              <w:rPr>
                <w:sz w:val="21"/>
              </w:rPr>
              <w:t>页面加载</w:t>
            </w:r>
          </w:p>
        </w:tc>
        <w:tc>
          <w:tcPr>
            <w:tcW w:w="2268" w:type="dxa"/>
            <w:tcMar>
              <w:top w:w="40" w:type="dxa"/>
              <w:left w:w="80" w:type="dxa"/>
              <w:bottom w:w="40" w:type="dxa"/>
              <w:right w:w="80" w:type="dxa"/>
            </w:tcMar>
            <w:vAlign w:val="center"/>
          </w:tcPr>
          <w:p w14:paraId="7009EF47" w14:textId="77777777" w:rsidR="00961BC8" w:rsidRDefault="00000000">
            <w:pPr>
              <w:spacing w:before="20" w:after="20" w:line="276" w:lineRule="auto"/>
            </w:pPr>
            <w:r>
              <w:rPr>
                <w:sz w:val="21"/>
              </w:rPr>
              <w:t>后台页面加载时间</w:t>
            </w:r>
            <w:r>
              <w:rPr>
                <w:sz w:val="21"/>
              </w:rPr>
              <w:t xml:space="preserve"> &lt; 2</w:t>
            </w:r>
            <w:r>
              <w:rPr>
                <w:sz w:val="21"/>
              </w:rPr>
              <w:t>秒</w:t>
            </w:r>
          </w:p>
        </w:tc>
        <w:tc>
          <w:tcPr>
            <w:tcW w:w="2268" w:type="dxa"/>
            <w:tcMar>
              <w:top w:w="40" w:type="dxa"/>
              <w:left w:w="80" w:type="dxa"/>
              <w:bottom w:w="40" w:type="dxa"/>
              <w:right w:w="80" w:type="dxa"/>
            </w:tcMar>
            <w:vAlign w:val="center"/>
          </w:tcPr>
          <w:p w14:paraId="482D69F5" w14:textId="77777777" w:rsidR="00961BC8" w:rsidRDefault="00000000">
            <w:pPr>
              <w:spacing w:before="20" w:after="20" w:line="276" w:lineRule="auto"/>
              <w:rPr>
                <w:lang w:eastAsia="zh-CN"/>
              </w:rPr>
            </w:pPr>
            <w:r>
              <w:rPr>
                <w:sz w:val="21"/>
                <w:lang w:eastAsia="zh-CN"/>
              </w:rPr>
              <w:t>浏览器</w:t>
            </w:r>
            <w:r>
              <w:rPr>
                <w:sz w:val="21"/>
                <w:lang w:eastAsia="zh-CN"/>
              </w:rPr>
              <w:t>DevTools</w:t>
            </w:r>
            <w:r>
              <w:rPr>
                <w:sz w:val="21"/>
                <w:lang w:eastAsia="zh-CN"/>
              </w:rPr>
              <w:t>测量</w:t>
            </w:r>
          </w:p>
        </w:tc>
      </w:tr>
      <w:tr w:rsidR="00961BC8" w14:paraId="4FBF3EEB" w14:textId="77777777">
        <w:trPr>
          <w:jc w:val="center"/>
        </w:trPr>
        <w:tc>
          <w:tcPr>
            <w:tcW w:w="2268" w:type="dxa"/>
            <w:tcMar>
              <w:top w:w="40" w:type="dxa"/>
              <w:left w:w="80" w:type="dxa"/>
              <w:bottom w:w="40" w:type="dxa"/>
              <w:right w:w="80" w:type="dxa"/>
            </w:tcMar>
            <w:vAlign w:val="center"/>
          </w:tcPr>
          <w:p w14:paraId="61C924FB" w14:textId="77777777" w:rsidR="00961BC8" w:rsidRDefault="00000000">
            <w:pPr>
              <w:spacing w:before="20" w:after="20" w:line="276" w:lineRule="auto"/>
            </w:pPr>
            <w:r>
              <w:rPr>
                <w:sz w:val="21"/>
              </w:rPr>
              <w:t>4</w:t>
            </w:r>
          </w:p>
        </w:tc>
        <w:tc>
          <w:tcPr>
            <w:tcW w:w="2268" w:type="dxa"/>
            <w:tcMar>
              <w:top w:w="40" w:type="dxa"/>
              <w:left w:w="80" w:type="dxa"/>
              <w:bottom w:w="40" w:type="dxa"/>
              <w:right w:w="80" w:type="dxa"/>
            </w:tcMar>
            <w:vAlign w:val="center"/>
          </w:tcPr>
          <w:p w14:paraId="7C9CAD30" w14:textId="77777777" w:rsidR="00961BC8" w:rsidRDefault="00000000">
            <w:pPr>
              <w:spacing w:before="20" w:after="20" w:line="276" w:lineRule="auto"/>
            </w:pPr>
            <w:r>
              <w:rPr>
                <w:sz w:val="21"/>
              </w:rPr>
              <w:t>实时推送</w:t>
            </w:r>
          </w:p>
        </w:tc>
        <w:tc>
          <w:tcPr>
            <w:tcW w:w="2268" w:type="dxa"/>
            <w:tcMar>
              <w:top w:w="40" w:type="dxa"/>
              <w:left w:w="80" w:type="dxa"/>
              <w:bottom w:w="40" w:type="dxa"/>
              <w:right w:w="80" w:type="dxa"/>
            </w:tcMar>
            <w:vAlign w:val="center"/>
          </w:tcPr>
          <w:p w14:paraId="21ACFBE2" w14:textId="77777777" w:rsidR="00961BC8" w:rsidRDefault="00000000">
            <w:pPr>
              <w:spacing w:before="20" w:after="20" w:line="276" w:lineRule="auto"/>
            </w:pPr>
            <w:r>
              <w:rPr>
                <w:sz w:val="21"/>
              </w:rPr>
              <w:t>WebSocket</w:t>
            </w:r>
            <w:r>
              <w:rPr>
                <w:sz w:val="21"/>
              </w:rPr>
              <w:t>消息推送延迟</w:t>
            </w:r>
            <w:r>
              <w:rPr>
                <w:sz w:val="21"/>
              </w:rPr>
              <w:t xml:space="preserve"> &lt; 1</w:t>
            </w:r>
            <w:r>
              <w:rPr>
                <w:sz w:val="21"/>
              </w:rPr>
              <w:t>秒</w:t>
            </w:r>
          </w:p>
        </w:tc>
        <w:tc>
          <w:tcPr>
            <w:tcW w:w="2268" w:type="dxa"/>
            <w:tcMar>
              <w:top w:w="40" w:type="dxa"/>
              <w:left w:w="80" w:type="dxa"/>
              <w:bottom w:w="40" w:type="dxa"/>
              <w:right w:w="80" w:type="dxa"/>
            </w:tcMar>
            <w:vAlign w:val="center"/>
          </w:tcPr>
          <w:p w14:paraId="0447C0E2" w14:textId="77777777" w:rsidR="00961BC8" w:rsidRDefault="00000000">
            <w:pPr>
              <w:spacing w:before="20" w:after="20" w:line="276" w:lineRule="auto"/>
            </w:pPr>
            <w:r>
              <w:rPr>
                <w:sz w:val="21"/>
              </w:rPr>
              <w:t>实际操作计时</w:t>
            </w:r>
          </w:p>
        </w:tc>
      </w:tr>
    </w:tbl>
    <w:p w14:paraId="76DDACA3" w14:textId="77777777" w:rsidR="00961BC8" w:rsidRDefault="00961BC8">
      <w:pPr>
        <w:spacing w:before="20" w:after="60" w:line="240" w:lineRule="auto"/>
      </w:pPr>
    </w:p>
    <w:p w14:paraId="3134DF4E" w14:textId="77777777" w:rsidR="00961BC8" w:rsidRDefault="00000000">
      <w:pPr>
        <w:keepNext/>
        <w:spacing w:before="120"/>
      </w:pPr>
      <w:r>
        <w:rPr>
          <w:b/>
        </w:rPr>
        <w:t>安全验收</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2268"/>
        <w:gridCol w:w="2268"/>
      </w:tblGrid>
      <w:tr w:rsidR="00961BC8" w14:paraId="6A8F58B1" w14:textId="77777777">
        <w:trPr>
          <w:jc w:val="center"/>
        </w:trPr>
        <w:tc>
          <w:tcPr>
            <w:tcW w:w="2268" w:type="dxa"/>
            <w:shd w:val="clear" w:color="auto" w:fill="D9D9D9"/>
            <w:tcMar>
              <w:top w:w="40" w:type="dxa"/>
              <w:left w:w="80" w:type="dxa"/>
              <w:bottom w:w="40" w:type="dxa"/>
              <w:right w:w="80" w:type="dxa"/>
            </w:tcMar>
            <w:vAlign w:val="center"/>
          </w:tcPr>
          <w:p w14:paraId="54677100" w14:textId="77777777" w:rsidR="00961BC8" w:rsidRDefault="00000000">
            <w:pPr>
              <w:spacing w:before="20" w:after="20" w:line="276" w:lineRule="auto"/>
              <w:jc w:val="center"/>
            </w:pPr>
            <w:r>
              <w:rPr>
                <w:rFonts w:ascii="宋体" w:hAnsi="宋体"/>
                <w:b/>
                <w:sz w:val="21"/>
              </w:rPr>
              <w:t>序号</w:t>
            </w:r>
          </w:p>
        </w:tc>
        <w:tc>
          <w:tcPr>
            <w:tcW w:w="2268" w:type="dxa"/>
            <w:shd w:val="clear" w:color="auto" w:fill="D9D9D9"/>
            <w:tcMar>
              <w:top w:w="40" w:type="dxa"/>
              <w:left w:w="80" w:type="dxa"/>
              <w:bottom w:w="40" w:type="dxa"/>
              <w:right w:w="80" w:type="dxa"/>
            </w:tcMar>
            <w:vAlign w:val="center"/>
          </w:tcPr>
          <w:p w14:paraId="1F66F9A6" w14:textId="77777777" w:rsidR="00961BC8" w:rsidRDefault="00000000">
            <w:pPr>
              <w:spacing w:before="20" w:after="20" w:line="276" w:lineRule="auto"/>
              <w:jc w:val="center"/>
            </w:pPr>
            <w:r>
              <w:rPr>
                <w:rFonts w:ascii="宋体" w:hAnsi="宋体"/>
                <w:b/>
                <w:sz w:val="21"/>
              </w:rPr>
              <w:t>验收项</w:t>
            </w:r>
          </w:p>
        </w:tc>
        <w:tc>
          <w:tcPr>
            <w:tcW w:w="2268" w:type="dxa"/>
            <w:shd w:val="clear" w:color="auto" w:fill="D9D9D9"/>
            <w:tcMar>
              <w:top w:w="40" w:type="dxa"/>
              <w:left w:w="80" w:type="dxa"/>
              <w:bottom w:w="40" w:type="dxa"/>
              <w:right w:w="80" w:type="dxa"/>
            </w:tcMar>
            <w:vAlign w:val="center"/>
          </w:tcPr>
          <w:p w14:paraId="4C841751" w14:textId="77777777" w:rsidR="00961BC8" w:rsidRDefault="00000000">
            <w:pPr>
              <w:spacing w:before="20" w:after="20" w:line="276" w:lineRule="auto"/>
              <w:jc w:val="center"/>
            </w:pPr>
            <w:r>
              <w:rPr>
                <w:rFonts w:ascii="宋体" w:hAnsi="宋体"/>
                <w:b/>
                <w:sz w:val="21"/>
              </w:rPr>
              <w:t>验收标准</w:t>
            </w:r>
          </w:p>
        </w:tc>
        <w:tc>
          <w:tcPr>
            <w:tcW w:w="2268" w:type="dxa"/>
            <w:shd w:val="clear" w:color="auto" w:fill="D9D9D9"/>
            <w:tcMar>
              <w:top w:w="40" w:type="dxa"/>
              <w:left w:w="80" w:type="dxa"/>
              <w:bottom w:w="40" w:type="dxa"/>
              <w:right w:w="80" w:type="dxa"/>
            </w:tcMar>
            <w:vAlign w:val="center"/>
          </w:tcPr>
          <w:p w14:paraId="027F593E" w14:textId="77777777" w:rsidR="00961BC8" w:rsidRDefault="00000000">
            <w:pPr>
              <w:spacing w:before="20" w:after="20" w:line="276" w:lineRule="auto"/>
              <w:jc w:val="center"/>
            </w:pPr>
            <w:r>
              <w:rPr>
                <w:rFonts w:ascii="宋体" w:hAnsi="宋体"/>
                <w:b/>
                <w:sz w:val="21"/>
              </w:rPr>
              <w:t>验证方式</w:t>
            </w:r>
          </w:p>
        </w:tc>
      </w:tr>
      <w:tr w:rsidR="00961BC8" w14:paraId="21E2B704" w14:textId="77777777">
        <w:trPr>
          <w:jc w:val="center"/>
        </w:trPr>
        <w:tc>
          <w:tcPr>
            <w:tcW w:w="2268" w:type="dxa"/>
            <w:tcMar>
              <w:top w:w="40" w:type="dxa"/>
              <w:left w:w="80" w:type="dxa"/>
              <w:bottom w:w="40" w:type="dxa"/>
              <w:right w:w="80" w:type="dxa"/>
            </w:tcMar>
            <w:vAlign w:val="center"/>
          </w:tcPr>
          <w:p w14:paraId="184A6ED9" w14:textId="77777777" w:rsidR="00961BC8" w:rsidRDefault="00000000">
            <w:pPr>
              <w:spacing w:before="20" w:after="20" w:line="276" w:lineRule="auto"/>
            </w:pPr>
            <w:r>
              <w:rPr>
                <w:sz w:val="21"/>
              </w:rPr>
              <w:t>1</w:t>
            </w:r>
          </w:p>
        </w:tc>
        <w:tc>
          <w:tcPr>
            <w:tcW w:w="2268" w:type="dxa"/>
            <w:tcMar>
              <w:top w:w="40" w:type="dxa"/>
              <w:left w:w="80" w:type="dxa"/>
              <w:bottom w:w="40" w:type="dxa"/>
              <w:right w:w="80" w:type="dxa"/>
            </w:tcMar>
            <w:vAlign w:val="center"/>
          </w:tcPr>
          <w:p w14:paraId="7A8B3E90" w14:textId="77777777" w:rsidR="00961BC8" w:rsidRDefault="00000000">
            <w:pPr>
              <w:spacing w:before="20" w:after="20" w:line="276" w:lineRule="auto"/>
            </w:pPr>
            <w:r>
              <w:rPr>
                <w:sz w:val="21"/>
              </w:rPr>
              <w:t>登录安全</w:t>
            </w:r>
          </w:p>
        </w:tc>
        <w:tc>
          <w:tcPr>
            <w:tcW w:w="2268" w:type="dxa"/>
            <w:tcMar>
              <w:top w:w="40" w:type="dxa"/>
              <w:left w:w="80" w:type="dxa"/>
              <w:bottom w:w="40" w:type="dxa"/>
              <w:right w:w="80" w:type="dxa"/>
            </w:tcMar>
            <w:vAlign w:val="center"/>
          </w:tcPr>
          <w:p w14:paraId="4AEC224F" w14:textId="77777777" w:rsidR="00961BC8" w:rsidRDefault="00000000">
            <w:pPr>
              <w:spacing w:before="20" w:after="20" w:line="276" w:lineRule="auto"/>
              <w:rPr>
                <w:lang w:eastAsia="zh-CN"/>
              </w:rPr>
            </w:pPr>
            <w:r>
              <w:rPr>
                <w:sz w:val="21"/>
                <w:lang w:eastAsia="zh-CN"/>
              </w:rPr>
              <w:t>管理后台必须微信扫码登录，无账号密码入口</w:t>
            </w:r>
          </w:p>
        </w:tc>
        <w:tc>
          <w:tcPr>
            <w:tcW w:w="2268" w:type="dxa"/>
            <w:tcMar>
              <w:top w:w="40" w:type="dxa"/>
              <w:left w:w="80" w:type="dxa"/>
              <w:bottom w:w="40" w:type="dxa"/>
              <w:right w:w="80" w:type="dxa"/>
            </w:tcMar>
            <w:vAlign w:val="center"/>
          </w:tcPr>
          <w:p w14:paraId="5FECFE40" w14:textId="77777777" w:rsidR="00961BC8" w:rsidRDefault="00000000">
            <w:pPr>
              <w:spacing w:before="20" w:after="20" w:line="276" w:lineRule="auto"/>
              <w:rPr>
                <w:lang w:eastAsia="zh-CN"/>
              </w:rPr>
            </w:pPr>
            <w:r>
              <w:rPr>
                <w:sz w:val="21"/>
                <w:lang w:eastAsia="zh-CN"/>
              </w:rPr>
              <w:t>尝试账号密码登录应被拒绝</w:t>
            </w:r>
          </w:p>
        </w:tc>
      </w:tr>
      <w:tr w:rsidR="00961BC8" w14:paraId="3AF2F643" w14:textId="77777777">
        <w:trPr>
          <w:jc w:val="center"/>
        </w:trPr>
        <w:tc>
          <w:tcPr>
            <w:tcW w:w="2268" w:type="dxa"/>
            <w:tcMar>
              <w:top w:w="40" w:type="dxa"/>
              <w:left w:w="80" w:type="dxa"/>
              <w:bottom w:w="40" w:type="dxa"/>
              <w:right w:w="80" w:type="dxa"/>
            </w:tcMar>
            <w:vAlign w:val="center"/>
          </w:tcPr>
          <w:p w14:paraId="1193DF29" w14:textId="77777777" w:rsidR="00961BC8" w:rsidRDefault="00000000">
            <w:pPr>
              <w:spacing w:before="20" w:after="20" w:line="276" w:lineRule="auto"/>
            </w:pPr>
            <w:r>
              <w:rPr>
                <w:sz w:val="21"/>
              </w:rPr>
              <w:t>2</w:t>
            </w:r>
          </w:p>
        </w:tc>
        <w:tc>
          <w:tcPr>
            <w:tcW w:w="2268" w:type="dxa"/>
            <w:tcMar>
              <w:top w:w="40" w:type="dxa"/>
              <w:left w:w="80" w:type="dxa"/>
              <w:bottom w:w="40" w:type="dxa"/>
              <w:right w:w="80" w:type="dxa"/>
            </w:tcMar>
            <w:vAlign w:val="center"/>
          </w:tcPr>
          <w:p w14:paraId="70E4DF0A" w14:textId="77777777" w:rsidR="00961BC8" w:rsidRDefault="00000000">
            <w:pPr>
              <w:spacing w:before="20" w:after="20" w:line="276" w:lineRule="auto"/>
            </w:pPr>
            <w:r>
              <w:rPr>
                <w:sz w:val="21"/>
              </w:rPr>
              <w:t>数据隔离</w:t>
            </w:r>
          </w:p>
        </w:tc>
        <w:tc>
          <w:tcPr>
            <w:tcW w:w="2268" w:type="dxa"/>
            <w:tcMar>
              <w:top w:w="40" w:type="dxa"/>
              <w:left w:w="80" w:type="dxa"/>
              <w:bottom w:w="40" w:type="dxa"/>
              <w:right w:w="80" w:type="dxa"/>
            </w:tcMar>
            <w:vAlign w:val="center"/>
          </w:tcPr>
          <w:p w14:paraId="174D76D9" w14:textId="77777777" w:rsidR="00961BC8" w:rsidRDefault="00000000">
            <w:pPr>
              <w:spacing w:before="20" w:after="20" w:line="276" w:lineRule="auto"/>
              <w:rPr>
                <w:lang w:eastAsia="zh-CN"/>
              </w:rPr>
            </w:pPr>
            <w:r>
              <w:rPr>
                <w:sz w:val="21"/>
                <w:lang w:eastAsia="zh-CN"/>
              </w:rPr>
              <w:t>A</w:t>
            </w:r>
            <w:r>
              <w:rPr>
                <w:sz w:val="21"/>
                <w:lang w:eastAsia="zh-CN"/>
              </w:rPr>
              <w:t>企业管理员无法查看</w:t>
            </w:r>
            <w:r>
              <w:rPr>
                <w:sz w:val="21"/>
                <w:lang w:eastAsia="zh-CN"/>
              </w:rPr>
              <w:t>/</w:t>
            </w:r>
            <w:r>
              <w:rPr>
                <w:sz w:val="21"/>
                <w:lang w:eastAsia="zh-CN"/>
              </w:rPr>
              <w:t>操作</w:t>
            </w:r>
            <w:r>
              <w:rPr>
                <w:sz w:val="21"/>
                <w:lang w:eastAsia="zh-CN"/>
              </w:rPr>
              <w:t>B</w:t>
            </w:r>
            <w:r>
              <w:rPr>
                <w:sz w:val="21"/>
                <w:lang w:eastAsia="zh-CN"/>
              </w:rPr>
              <w:t>企业数据</w:t>
            </w:r>
          </w:p>
        </w:tc>
        <w:tc>
          <w:tcPr>
            <w:tcW w:w="2268" w:type="dxa"/>
            <w:tcMar>
              <w:top w:w="40" w:type="dxa"/>
              <w:left w:w="80" w:type="dxa"/>
              <w:bottom w:w="40" w:type="dxa"/>
              <w:right w:w="80" w:type="dxa"/>
            </w:tcMar>
            <w:vAlign w:val="center"/>
          </w:tcPr>
          <w:p w14:paraId="11D5322F" w14:textId="77777777" w:rsidR="00961BC8" w:rsidRDefault="00000000">
            <w:pPr>
              <w:spacing w:before="20" w:after="20" w:line="276" w:lineRule="auto"/>
              <w:rPr>
                <w:lang w:eastAsia="zh-CN"/>
              </w:rPr>
            </w:pPr>
            <w:r>
              <w:rPr>
                <w:sz w:val="21"/>
                <w:lang w:eastAsia="zh-CN"/>
              </w:rPr>
              <w:t>切换企业</w:t>
            </w:r>
            <w:r>
              <w:rPr>
                <w:sz w:val="21"/>
                <w:lang w:eastAsia="zh-CN"/>
              </w:rPr>
              <w:t>Token</w:t>
            </w:r>
            <w:r>
              <w:rPr>
                <w:sz w:val="21"/>
                <w:lang w:eastAsia="zh-CN"/>
              </w:rPr>
              <w:t>验证接口返回</w:t>
            </w:r>
          </w:p>
        </w:tc>
      </w:tr>
    </w:tbl>
    <w:p w14:paraId="15DE433B" w14:textId="77777777" w:rsidR="00961BC8" w:rsidRDefault="00961BC8">
      <w:pPr>
        <w:spacing w:before="20" w:after="60" w:line="240" w:lineRule="auto"/>
        <w:rPr>
          <w:lang w:eastAsia="zh-CN"/>
        </w:rPr>
      </w:pPr>
    </w:p>
    <w:p w14:paraId="0AC5EE93" w14:textId="77777777" w:rsidR="00961BC8" w:rsidRDefault="00000000">
      <w:pPr>
        <w:keepNext/>
        <w:spacing w:before="120"/>
      </w:pPr>
      <w:r>
        <w:rPr>
          <w:b/>
        </w:rPr>
        <w:t>交付物验收</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24"/>
        <w:gridCol w:w="3024"/>
        <w:gridCol w:w="3024"/>
      </w:tblGrid>
      <w:tr w:rsidR="00961BC8" w14:paraId="7394AA47" w14:textId="77777777">
        <w:trPr>
          <w:jc w:val="center"/>
        </w:trPr>
        <w:tc>
          <w:tcPr>
            <w:tcW w:w="3024" w:type="dxa"/>
            <w:shd w:val="clear" w:color="auto" w:fill="D9D9D9"/>
            <w:tcMar>
              <w:top w:w="40" w:type="dxa"/>
              <w:left w:w="80" w:type="dxa"/>
              <w:bottom w:w="40" w:type="dxa"/>
              <w:right w:w="80" w:type="dxa"/>
            </w:tcMar>
            <w:vAlign w:val="center"/>
          </w:tcPr>
          <w:p w14:paraId="665E4375" w14:textId="77777777" w:rsidR="00961BC8" w:rsidRDefault="00000000">
            <w:pPr>
              <w:spacing w:before="20" w:after="20" w:line="276" w:lineRule="auto"/>
              <w:jc w:val="center"/>
            </w:pPr>
            <w:r>
              <w:rPr>
                <w:rFonts w:ascii="宋体" w:hAnsi="宋体"/>
                <w:b/>
                <w:sz w:val="21"/>
              </w:rPr>
              <w:t>序号</w:t>
            </w:r>
          </w:p>
        </w:tc>
        <w:tc>
          <w:tcPr>
            <w:tcW w:w="3024" w:type="dxa"/>
            <w:shd w:val="clear" w:color="auto" w:fill="D9D9D9"/>
            <w:tcMar>
              <w:top w:w="40" w:type="dxa"/>
              <w:left w:w="80" w:type="dxa"/>
              <w:bottom w:w="40" w:type="dxa"/>
              <w:right w:w="80" w:type="dxa"/>
            </w:tcMar>
            <w:vAlign w:val="center"/>
          </w:tcPr>
          <w:p w14:paraId="494ED956" w14:textId="77777777" w:rsidR="00961BC8" w:rsidRDefault="00000000">
            <w:pPr>
              <w:spacing w:before="20" w:after="20" w:line="276" w:lineRule="auto"/>
              <w:jc w:val="center"/>
            </w:pPr>
            <w:r>
              <w:rPr>
                <w:rFonts w:ascii="宋体" w:hAnsi="宋体"/>
                <w:b/>
                <w:sz w:val="21"/>
              </w:rPr>
              <w:t>验收项</w:t>
            </w:r>
          </w:p>
        </w:tc>
        <w:tc>
          <w:tcPr>
            <w:tcW w:w="3024" w:type="dxa"/>
            <w:shd w:val="clear" w:color="auto" w:fill="D9D9D9"/>
            <w:tcMar>
              <w:top w:w="40" w:type="dxa"/>
              <w:left w:w="80" w:type="dxa"/>
              <w:bottom w:w="40" w:type="dxa"/>
              <w:right w:w="80" w:type="dxa"/>
            </w:tcMar>
            <w:vAlign w:val="center"/>
          </w:tcPr>
          <w:p w14:paraId="70F49F6A" w14:textId="77777777" w:rsidR="00961BC8" w:rsidRDefault="00000000">
            <w:pPr>
              <w:spacing w:before="20" w:after="20" w:line="276" w:lineRule="auto"/>
              <w:jc w:val="center"/>
            </w:pPr>
            <w:r>
              <w:rPr>
                <w:rFonts w:ascii="宋体" w:hAnsi="宋体"/>
                <w:b/>
                <w:sz w:val="21"/>
              </w:rPr>
              <w:t>验收标准</w:t>
            </w:r>
          </w:p>
        </w:tc>
      </w:tr>
      <w:tr w:rsidR="00961BC8" w14:paraId="6FB58DAE" w14:textId="77777777">
        <w:trPr>
          <w:jc w:val="center"/>
        </w:trPr>
        <w:tc>
          <w:tcPr>
            <w:tcW w:w="3024" w:type="dxa"/>
            <w:tcMar>
              <w:top w:w="40" w:type="dxa"/>
              <w:left w:w="80" w:type="dxa"/>
              <w:bottom w:w="40" w:type="dxa"/>
              <w:right w:w="80" w:type="dxa"/>
            </w:tcMar>
            <w:vAlign w:val="center"/>
          </w:tcPr>
          <w:p w14:paraId="295560E7" w14:textId="77777777" w:rsidR="00961BC8" w:rsidRDefault="00000000">
            <w:pPr>
              <w:spacing w:before="20" w:after="20" w:line="276" w:lineRule="auto"/>
            </w:pPr>
            <w:r>
              <w:rPr>
                <w:sz w:val="21"/>
              </w:rPr>
              <w:t>1</w:t>
            </w:r>
          </w:p>
        </w:tc>
        <w:tc>
          <w:tcPr>
            <w:tcW w:w="3024" w:type="dxa"/>
            <w:tcMar>
              <w:top w:w="40" w:type="dxa"/>
              <w:left w:w="80" w:type="dxa"/>
              <w:bottom w:w="40" w:type="dxa"/>
              <w:right w:w="80" w:type="dxa"/>
            </w:tcMar>
            <w:vAlign w:val="center"/>
          </w:tcPr>
          <w:p w14:paraId="4B73422D" w14:textId="77777777" w:rsidR="00961BC8" w:rsidRDefault="00000000">
            <w:pPr>
              <w:spacing w:before="20" w:after="20" w:line="276" w:lineRule="auto"/>
            </w:pPr>
            <w:r>
              <w:rPr>
                <w:sz w:val="21"/>
              </w:rPr>
              <w:t>源码可编译</w:t>
            </w:r>
          </w:p>
        </w:tc>
        <w:tc>
          <w:tcPr>
            <w:tcW w:w="3024" w:type="dxa"/>
            <w:tcMar>
              <w:top w:w="40" w:type="dxa"/>
              <w:left w:w="80" w:type="dxa"/>
              <w:bottom w:w="40" w:type="dxa"/>
              <w:right w:w="80" w:type="dxa"/>
            </w:tcMar>
            <w:vAlign w:val="center"/>
          </w:tcPr>
          <w:p w14:paraId="1FBEA466" w14:textId="77777777" w:rsidR="00961BC8" w:rsidRDefault="00000000">
            <w:pPr>
              <w:spacing w:before="20" w:after="20" w:line="276" w:lineRule="auto"/>
              <w:rPr>
                <w:lang w:eastAsia="zh-CN"/>
              </w:rPr>
            </w:pPr>
            <w:r>
              <w:rPr>
                <w:sz w:val="21"/>
                <w:lang w:eastAsia="zh-CN"/>
              </w:rPr>
              <w:t>拿到源码后可独立编译部署成功</w:t>
            </w:r>
          </w:p>
        </w:tc>
      </w:tr>
      <w:tr w:rsidR="00961BC8" w14:paraId="79D60DB4" w14:textId="77777777">
        <w:trPr>
          <w:jc w:val="center"/>
        </w:trPr>
        <w:tc>
          <w:tcPr>
            <w:tcW w:w="3024" w:type="dxa"/>
            <w:tcMar>
              <w:top w:w="40" w:type="dxa"/>
              <w:left w:w="80" w:type="dxa"/>
              <w:bottom w:w="40" w:type="dxa"/>
              <w:right w:w="80" w:type="dxa"/>
            </w:tcMar>
            <w:vAlign w:val="center"/>
          </w:tcPr>
          <w:p w14:paraId="230947FF" w14:textId="77777777" w:rsidR="00961BC8" w:rsidRDefault="00000000">
            <w:pPr>
              <w:spacing w:before="20" w:after="20" w:line="276" w:lineRule="auto"/>
            </w:pPr>
            <w:r>
              <w:rPr>
                <w:sz w:val="21"/>
              </w:rPr>
              <w:t>2</w:t>
            </w:r>
          </w:p>
        </w:tc>
        <w:tc>
          <w:tcPr>
            <w:tcW w:w="3024" w:type="dxa"/>
            <w:tcMar>
              <w:top w:w="40" w:type="dxa"/>
              <w:left w:w="80" w:type="dxa"/>
              <w:bottom w:w="40" w:type="dxa"/>
              <w:right w:w="80" w:type="dxa"/>
            </w:tcMar>
            <w:vAlign w:val="center"/>
          </w:tcPr>
          <w:p w14:paraId="361BB7D0" w14:textId="77777777" w:rsidR="00961BC8" w:rsidRDefault="00000000">
            <w:pPr>
              <w:spacing w:before="20" w:after="20" w:line="276" w:lineRule="auto"/>
            </w:pPr>
            <w:r>
              <w:rPr>
                <w:sz w:val="21"/>
              </w:rPr>
              <w:t>文档齐全</w:t>
            </w:r>
          </w:p>
        </w:tc>
        <w:tc>
          <w:tcPr>
            <w:tcW w:w="3024" w:type="dxa"/>
            <w:tcMar>
              <w:top w:w="40" w:type="dxa"/>
              <w:left w:w="80" w:type="dxa"/>
              <w:bottom w:w="40" w:type="dxa"/>
              <w:right w:w="80" w:type="dxa"/>
            </w:tcMar>
            <w:vAlign w:val="center"/>
          </w:tcPr>
          <w:p w14:paraId="6067668D" w14:textId="77777777" w:rsidR="00961BC8" w:rsidRDefault="00000000">
            <w:pPr>
              <w:spacing w:before="20" w:after="20" w:line="276" w:lineRule="auto"/>
              <w:rPr>
                <w:lang w:eastAsia="zh-CN"/>
              </w:rPr>
            </w:pPr>
            <w:r>
              <w:rPr>
                <w:sz w:val="21"/>
                <w:lang w:eastAsia="zh-CN"/>
              </w:rPr>
              <w:t>6.2</w:t>
            </w:r>
            <w:r>
              <w:rPr>
                <w:sz w:val="21"/>
                <w:lang w:eastAsia="zh-CN"/>
              </w:rPr>
              <w:t>节所列交付物全部提交</w:t>
            </w:r>
          </w:p>
        </w:tc>
      </w:tr>
      <w:tr w:rsidR="00961BC8" w14:paraId="7AAB4DA3" w14:textId="77777777">
        <w:trPr>
          <w:jc w:val="center"/>
        </w:trPr>
        <w:tc>
          <w:tcPr>
            <w:tcW w:w="3024" w:type="dxa"/>
            <w:tcMar>
              <w:top w:w="40" w:type="dxa"/>
              <w:left w:w="80" w:type="dxa"/>
              <w:bottom w:w="40" w:type="dxa"/>
              <w:right w:w="80" w:type="dxa"/>
            </w:tcMar>
            <w:vAlign w:val="center"/>
          </w:tcPr>
          <w:p w14:paraId="23D8B478" w14:textId="77777777" w:rsidR="00961BC8" w:rsidRDefault="00000000">
            <w:pPr>
              <w:spacing w:before="20" w:after="20" w:line="276" w:lineRule="auto"/>
            </w:pPr>
            <w:r>
              <w:rPr>
                <w:sz w:val="21"/>
              </w:rPr>
              <w:t>3</w:t>
            </w:r>
          </w:p>
        </w:tc>
        <w:tc>
          <w:tcPr>
            <w:tcW w:w="3024" w:type="dxa"/>
            <w:tcMar>
              <w:top w:w="40" w:type="dxa"/>
              <w:left w:w="80" w:type="dxa"/>
              <w:bottom w:w="40" w:type="dxa"/>
              <w:right w:w="80" w:type="dxa"/>
            </w:tcMar>
            <w:vAlign w:val="center"/>
          </w:tcPr>
          <w:p w14:paraId="4B901FA8" w14:textId="77777777" w:rsidR="00961BC8" w:rsidRDefault="00000000">
            <w:pPr>
              <w:spacing w:before="20" w:after="20" w:line="276" w:lineRule="auto"/>
            </w:pPr>
            <w:r>
              <w:rPr>
                <w:sz w:val="21"/>
              </w:rPr>
              <w:t>培训完成</w:t>
            </w:r>
          </w:p>
        </w:tc>
        <w:tc>
          <w:tcPr>
            <w:tcW w:w="3024" w:type="dxa"/>
            <w:tcMar>
              <w:top w:w="40" w:type="dxa"/>
              <w:left w:w="80" w:type="dxa"/>
              <w:bottom w:w="40" w:type="dxa"/>
              <w:right w:w="80" w:type="dxa"/>
            </w:tcMar>
            <w:vAlign w:val="center"/>
          </w:tcPr>
          <w:p w14:paraId="731B557B" w14:textId="77777777" w:rsidR="00961BC8" w:rsidRDefault="00000000">
            <w:pPr>
              <w:spacing w:before="20" w:after="20" w:line="276" w:lineRule="auto"/>
              <w:rPr>
                <w:lang w:eastAsia="zh-CN"/>
              </w:rPr>
            </w:pPr>
            <w:r>
              <w:rPr>
                <w:sz w:val="21"/>
                <w:lang w:eastAsia="zh-CN"/>
              </w:rPr>
              <w:t>甲方管理员可独立操作系统全部功能</w:t>
            </w:r>
          </w:p>
        </w:tc>
      </w:tr>
    </w:tbl>
    <w:p w14:paraId="18CE4D18" w14:textId="77777777" w:rsidR="00961BC8" w:rsidRDefault="00961BC8">
      <w:pPr>
        <w:spacing w:before="20" w:after="60" w:line="240" w:lineRule="auto"/>
        <w:rPr>
          <w:lang w:eastAsia="zh-CN"/>
        </w:rPr>
      </w:pPr>
    </w:p>
    <w:p w14:paraId="3D705455" w14:textId="77777777" w:rsidR="00961BC8" w:rsidRDefault="00961BC8">
      <w:pPr>
        <w:pBdr>
          <w:bottom w:val="single" w:sz="6" w:space="1" w:color="auto"/>
        </w:pBdr>
        <w:spacing w:before="60" w:after="60"/>
        <w:rPr>
          <w:lang w:eastAsia="zh-CN"/>
        </w:rPr>
      </w:pPr>
    </w:p>
    <w:p w14:paraId="196006B7" w14:textId="77777777" w:rsidR="00961BC8" w:rsidRDefault="00000000">
      <w:pPr>
        <w:keepNext/>
        <w:spacing w:before="200" w:after="80"/>
        <w:rPr>
          <w:lang w:eastAsia="zh-CN"/>
        </w:rPr>
      </w:pPr>
      <w:r>
        <w:rPr>
          <w:b/>
          <w:sz w:val="32"/>
          <w:lang w:eastAsia="zh-CN"/>
        </w:rPr>
        <w:lastRenderedPageBreak/>
        <w:t>附录</w:t>
      </w:r>
    </w:p>
    <w:p w14:paraId="13EE590C" w14:textId="77777777" w:rsidR="00961BC8" w:rsidRDefault="00000000">
      <w:pPr>
        <w:keepNext/>
        <w:spacing w:before="160" w:after="60"/>
        <w:rPr>
          <w:lang w:eastAsia="zh-CN"/>
        </w:rPr>
      </w:pPr>
      <w:r>
        <w:rPr>
          <w:b/>
          <w:sz w:val="28"/>
          <w:lang w:eastAsia="zh-CN"/>
        </w:rPr>
        <w:t>附录</w:t>
      </w:r>
      <w:r>
        <w:rPr>
          <w:b/>
          <w:sz w:val="28"/>
          <w:lang w:eastAsia="zh-CN"/>
        </w:rPr>
        <w:t>A</w:t>
      </w:r>
      <w:r>
        <w:rPr>
          <w:b/>
          <w:sz w:val="28"/>
          <w:lang w:eastAsia="zh-CN"/>
        </w:rPr>
        <w:t>：工单状态流转图</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961BC8" w14:paraId="18B4F0A8" w14:textId="77777777">
        <w:trPr>
          <w:jc w:val="center"/>
        </w:trPr>
        <w:tc>
          <w:tcPr>
            <w:tcW w:w="9072" w:type="dxa"/>
            <w:shd w:val="clear" w:color="auto" w:fill="F5F5F5"/>
            <w:tcMar>
              <w:top w:w="60" w:type="dxa"/>
              <w:left w:w="100" w:type="dxa"/>
              <w:bottom w:w="60" w:type="dxa"/>
              <w:right w:w="100" w:type="dxa"/>
            </w:tcMar>
          </w:tcPr>
          <w:p w14:paraId="39DAEE89" w14:textId="77777777" w:rsidR="00961BC8" w:rsidRDefault="00000000">
            <w:pPr>
              <w:spacing w:before="0" w:after="0" w:line="240" w:lineRule="auto"/>
            </w:pPr>
            <w:r>
              <w:rPr>
                <w:rFonts w:ascii="Consolas" w:eastAsia="Consolas" w:hAnsi="Consolas"/>
                <w:sz w:val="18"/>
                <w:lang w:eastAsia="zh-CN"/>
              </w:rPr>
              <w:t xml:space="preserve">                    </w:t>
            </w:r>
            <w:r>
              <w:rPr>
                <w:rFonts w:ascii="Consolas" w:eastAsia="Consolas" w:hAnsi="Consolas"/>
                <w:sz w:val="18"/>
              </w:rPr>
              <w:t>┌─────────┐</w:t>
            </w:r>
          </w:p>
          <w:p w14:paraId="1EFDDB0F" w14:textId="77777777" w:rsidR="00961BC8" w:rsidRDefault="00000000">
            <w:pPr>
              <w:spacing w:before="0" w:after="0" w:line="240" w:lineRule="auto"/>
            </w:pPr>
            <w:r>
              <w:rPr>
                <w:rFonts w:ascii="Consolas" w:eastAsia="Consolas" w:hAnsi="Consolas"/>
                <w:sz w:val="18"/>
              </w:rPr>
              <w:t xml:space="preserve">                    │  草稿   │ ←──── 退回（需填原因）</w:t>
            </w:r>
          </w:p>
          <w:p w14:paraId="0BC98766" w14:textId="77777777" w:rsidR="00961BC8" w:rsidRDefault="00000000">
            <w:pPr>
              <w:spacing w:before="0" w:after="0" w:line="240" w:lineRule="auto"/>
            </w:pPr>
            <w:r>
              <w:rPr>
                <w:rFonts w:ascii="Consolas" w:eastAsia="Consolas" w:hAnsi="Consolas"/>
                <w:sz w:val="18"/>
              </w:rPr>
              <w:t xml:space="preserve">                    └────┬────┘</w:t>
            </w:r>
          </w:p>
          <w:p w14:paraId="4D5C0954" w14:textId="77777777" w:rsidR="00961BC8" w:rsidRDefault="00000000">
            <w:pPr>
              <w:spacing w:before="0" w:after="0" w:line="240" w:lineRule="auto"/>
              <w:rPr>
                <w:lang w:eastAsia="zh-CN"/>
              </w:rPr>
            </w:pPr>
            <w:r>
              <w:rPr>
                <w:rFonts w:ascii="Consolas" w:eastAsia="Consolas" w:hAnsi="Consolas"/>
                <w:sz w:val="18"/>
              </w:rPr>
              <w:t xml:space="preserve">                         </w:t>
            </w:r>
            <w:r>
              <w:rPr>
                <w:rFonts w:ascii="Consolas" w:eastAsia="Consolas" w:hAnsi="Consolas"/>
                <w:sz w:val="18"/>
                <w:lang w:eastAsia="zh-CN"/>
              </w:rPr>
              <w:t>│ 提交（必填项校验）</w:t>
            </w:r>
          </w:p>
          <w:p w14:paraId="5EDEBAF9" w14:textId="77777777" w:rsidR="00961BC8" w:rsidRDefault="00000000">
            <w:pPr>
              <w:spacing w:before="0" w:after="0" w:line="240" w:lineRule="auto"/>
              <w:rPr>
                <w:lang w:eastAsia="zh-CN"/>
              </w:rPr>
            </w:pPr>
            <w:r>
              <w:rPr>
                <w:rFonts w:ascii="Consolas" w:eastAsia="Consolas" w:hAnsi="Consolas"/>
                <w:sz w:val="18"/>
                <w:lang w:eastAsia="zh-CN"/>
              </w:rPr>
              <w:t xml:space="preserve">                         ▼</w:t>
            </w:r>
          </w:p>
          <w:p w14:paraId="21B7CC08" w14:textId="77777777" w:rsidR="00961BC8" w:rsidRDefault="00000000">
            <w:pPr>
              <w:spacing w:before="0" w:after="0" w:line="240" w:lineRule="auto"/>
            </w:pPr>
            <w:r>
              <w:rPr>
                <w:rFonts w:ascii="Consolas" w:eastAsia="Consolas" w:hAnsi="Consolas"/>
                <w:sz w:val="18"/>
                <w:lang w:eastAsia="zh-CN"/>
              </w:rPr>
              <w:t xml:space="preserve">                    </w:t>
            </w:r>
            <w:r>
              <w:rPr>
                <w:rFonts w:ascii="Consolas" w:eastAsia="Consolas" w:hAnsi="Consolas"/>
                <w:sz w:val="18"/>
              </w:rPr>
              <w:t>┌─────────┐</w:t>
            </w:r>
          </w:p>
          <w:p w14:paraId="231B2620" w14:textId="77777777" w:rsidR="00961BC8" w:rsidRDefault="00000000">
            <w:pPr>
              <w:spacing w:before="0" w:after="0" w:line="240" w:lineRule="auto"/>
              <w:rPr>
                <w:lang w:eastAsia="zh-CN"/>
              </w:rPr>
            </w:pPr>
            <w:r>
              <w:rPr>
                <w:rFonts w:ascii="Consolas" w:eastAsia="Consolas" w:hAnsi="Consolas"/>
                <w:sz w:val="18"/>
              </w:rPr>
              <w:t xml:space="preserve">                    </w:t>
            </w:r>
            <w:r>
              <w:rPr>
                <w:rFonts w:ascii="Consolas" w:eastAsia="Consolas" w:hAnsi="Consolas"/>
                <w:sz w:val="18"/>
                <w:lang w:eastAsia="zh-CN"/>
              </w:rPr>
              <w:t>│ 已上报  │ ←──── 退回（需填原因）</w:t>
            </w:r>
          </w:p>
          <w:p w14:paraId="63925D95" w14:textId="77777777" w:rsidR="00961BC8" w:rsidRDefault="00000000">
            <w:pPr>
              <w:spacing w:before="0" w:after="0" w:line="240" w:lineRule="auto"/>
            </w:pPr>
            <w:r>
              <w:rPr>
                <w:rFonts w:ascii="Consolas" w:eastAsia="Consolas" w:hAnsi="Consolas"/>
                <w:sz w:val="18"/>
                <w:lang w:eastAsia="zh-CN"/>
              </w:rPr>
              <w:t xml:space="preserve">                    </w:t>
            </w:r>
            <w:r>
              <w:rPr>
                <w:rFonts w:ascii="Consolas" w:eastAsia="Consolas" w:hAnsi="Consolas"/>
                <w:sz w:val="18"/>
              </w:rPr>
              <w:t>└────┬────┘</w:t>
            </w:r>
          </w:p>
          <w:p w14:paraId="011D13AB" w14:textId="77777777" w:rsidR="00961BC8" w:rsidRDefault="00000000">
            <w:pPr>
              <w:spacing w:before="0" w:after="0" w:line="240" w:lineRule="auto"/>
              <w:rPr>
                <w:lang w:eastAsia="zh-CN"/>
              </w:rPr>
            </w:pPr>
            <w:r>
              <w:rPr>
                <w:rFonts w:ascii="Consolas" w:eastAsia="Consolas" w:hAnsi="Consolas"/>
                <w:sz w:val="18"/>
              </w:rPr>
              <w:t xml:space="preserve">                         </w:t>
            </w:r>
            <w:r>
              <w:rPr>
                <w:rFonts w:ascii="Consolas" w:eastAsia="Consolas" w:hAnsi="Consolas"/>
                <w:sz w:val="18"/>
                <w:lang w:eastAsia="zh-CN"/>
              </w:rPr>
              <w:t>│ 查阅（管理员点击"我已看到"）</w:t>
            </w:r>
          </w:p>
          <w:p w14:paraId="5388483C" w14:textId="77777777" w:rsidR="00961BC8" w:rsidRDefault="00000000">
            <w:pPr>
              <w:spacing w:before="0" w:after="0" w:line="240" w:lineRule="auto"/>
            </w:pPr>
            <w:r>
              <w:rPr>
                <w:rFonts w:ascii="Consolas" w:eastAsia="Consolas" w:hAnsi="Consolas"/>
                <w:sz w:val="18"/>
                <w:lang w:eastAsia="zh-CN"/>
              </w:rPr>
              <w:t xml:space="preserve">                         </w:t>
            </w:r>
            <w:r>
              <w:rPr>
                <w:rFonts w:ascii="Consolas" w:eastAsia="Consolas" w:hAnsi="Consolas"/>
                <w:sz w:val="18"/>
              </w:rPr>
              <w:t>▼</w:t>
            </w:r>
          </w:p>
          <w:p w14:paraId="2E47F9B8" w14:textId="77777777" w:rsidR="00961BC8" w:rsidRDefault="00000000">
            <w:pPr>
              <w:spacing w:before="0" w:after="0" w:line="240" w:lineRule="auto"/>
            </w:pPr>
            <w:r>
              <w:rPr>
                <w:rFonts w:ascii="Consolas" w:eastAsia="Consolas" w:hAnsi="Consolas"/>
                <w:sz w:val="18"/>
              </w:rPr>
              <w:t xml:space="preserve">                    ┌─────────┐</w:t>
            </w:r>
          </w:p>
          <w:p w14:paraId="1A43D792" w14:textId="77777777" w:rsidR="00961BC8" w:rsidRDefault="00000000">
            <w:pPr>
              <w:spacing w:before="0" w:after="0" w:line="240" w:lineRule="auto"/>
              <w:rPr>
                <w:lang w:eastAsia="zh-CN"/>
              </w:rPr>
            </w:pPr>
            <w:r>
              <w:rPr>
                <w:rFonts w:ascii="Consolas" w:eastAsia="Consolas" w:hAnsi="Consolas"/>
                <w:sz w:val="18"/>
              </w:rPr>
              <w:t xml:space="preserve">                    </w:t>
            </w:r>
            <w:r>
              <w:rPr>
                <w:rFonts w:ascii="Consolas" w:eastAsia="Consolas" w:hAnsi="Consolas"/>
                <w:sz w:val="18"/>
                <w:lang w:eastAsia="zh-CN"/>
              </w:rPr>
              <w:t>│  已阅   │ ←──── 退回（需填原因）</w:t>
            </w:r>
          </w:p>
          <w:p w14:paraId="37B1B9B5" w14:textId="77777777" w:rsidR="00961BC8" w:rsidRDefault="00000000">
            <w:pPr>
              <w:spacing w:before="0" w:after="0" w:line="240" w:lineRule="auto"/>
            </w:pPr>
            <w:r>
              <w:rPr>
                <w:rFonts w:ascii="Consolas" w:eastAsia="Consolas" w:hAnsi="Consolas"/>
                <w:sz w:val="18"/>
                <w:lang w:eastAsia="zh-CN"/>
              </w:rPr>
              <w:t xml:space="preserve">                    </w:t>
            </w:r>
            <w:r>
              <w:rPr>
                <w:rFonts w:ascii="Consolas" w:eastAsia="Consolas" w:hAnsi="Consolas"/>
                <w:sz w:val="18"/>
              </w:rPr>
              <w:t>└────┬────┘</w:t>
            </w:r>
          </w:p>
          <w:p w14:paraId="382E1B0A" w14:textId="77777777" w:rsidR="00961BC8" w:rsidRDefault="00000000">
            <w:pPr>
              <w:spacing w:before="0" w:after="0" w:line="240" w:lineRule="auto"/>
              <w:rPr>
                <w:lang w:eastAsia="zh-CN"/>
              </w:rPr>
            </w:pPr>
            <w:r>
              <w:rPr>
                <w:rFonts w:ascii="Consolas" w:eastAsia="Consolas" w:hAnsi="Consolas"/>
                <w:sz w:val="18"/>
              </w:rPr>
              <w:t xml:space="preserve">                         </w:t>
            </w:r>
            <w:r>
              <w:rPr>
                <w:rFonts w:ascii="Consolas" w:eastAsia="Consolas" w:hAnsi="Consolas"/>
                <w:sz w:val="18"/>
                <w:lang w:eastAsia="zh-CN"/>
              </w:rPr>
              <w:t>│ 接单维修（管理员确认维修人员已上手）</w:t>
            </w:r>
          </w:p>
          <w:p w14:paraId="5BD010A5" w14:textId="77777777" w:rsidR="00961BC8" w:rsidRDefault="00000000">
            <w:pPr>
              <w:spacing w:before="0" w:after="0" w:line="240" w:lineRule="auto"/>
            </w:pPr>
            <w:r>
              <w:rPr>
                <w:rFonts w:ascii="Consolas" w:eastAsia="Consolas" w:hAnsi="Consolas"/>
                <w:sz w:val="18"/>
                <w:lang w:eastAsia="zh-CN"/>
              </w:rPr>
              <w:t xml:space="preserve">                         </w:t>
            </w:r>
            <w:r>
              <w:rPr>
                <w:rFonts w:ascii="Consolas" w:eastAsia="Consolas" w:hAnsi="Consolas"/>
                <w:sz w:val="18"/>
              </w:rPr>
              <w:t>▼</w:t>
            </w:r>
          </w:p>
          <w:p w14:paraId="581B64C1" w14:textId="77777777" w:rsidR="00961BC8" w:rsidRDefault="00000000">
            <w:pPr>
              <w:spacing w:before="0" w:after="0" w:line="240" w:lineRule="auto"/>
            </w:pPr>
            <w:r>
              <w:rPr>
                <w:rFonts w:ascii="Consolas" w:eastAsia="Consolas" w:hAnsi="Consolas"/>
                <w:sz w:val="18"/>
              </w:rPr>
              <w:t xml:space="preserve">                    ┌─────────┐</w:t>
            </w:r>
          </w:p>
          <w:p w14:paraId="2DF51FA6" w14:textId="77777777" w:rsidR="00961BC8" w:rsidRDefault="00000000">
            <w:pPr>
              <w:spacing w:before="0" w:after="0" w:line="240" w:lineRule="auto"/>
              <w:rPr>
                <w:lang w:eastAsia="zh-CN"/>
              </w:rPr>
            </w:pPr>
            <w:r>
              <w:rPr>
                <w:rFonts w:ascii="Consolas" w:eastAsia="Consolas" w:hAnsi="Consolas"/>
                <w:sz w:val="18"/>
              </w:rPr>
              <w:t xml:space="preserve">                    </w:t>
            </w:r>
            <w:r>
              <w:rPr>
                <w:rFonts w:ascii="Consolas" w:eastAsia="Consolas" w:hAnsi="Consolas"/>
                <w:sz w:val="18"/>
                <w:lang w:eastAsia="zh-CN"/>
              </w:rPr>
              <w:t>│ 处理中  │ ←──── 退回（需填原因）</w:t>
            </w:r>
          </w:p>
          <w:p w14:paraId="2FCBED7C" w14:textId="77777777" w:rsidR="00961BC8" w:rsidRDefault="00000000">
            <w:pPr>
              <w:spacing w:before="0" w:after="0" w:line="240" w:lineRule="auto"/>
            </w:pPr>
            <w:r>
              <w:rPr>
                <w:rFonts w:ascii="Consolas" w:eastAsia="Consolas" w:hAnsi="Consolas"/>
                <w:sz w:val="18"/>
                <w:lang w:eastAsia="zh-CN"/>
              </w:rPr>
              <w:t xml:space="preserve">                    </w:t>
            </w:r>
            <w:r>
              <w:rPr>
                <w:rFonts w:ascii="Consolas" w:eastAsia="Consolas" w:hAnsi="Consolas"/>
                <w:sz w:val="18"/>
              </w:rPr>
              <w:t>└────┬────┘</w:t>
            </w:r>
          </w:p>
          <w:p w14:paraId="3D628125" w14:textId="77777777" w:rsidR="00961BC8" w:rsidRDefault="00000000">
            <w:pPr>
              <w:spacing w:before="0" w:after="0" w:line="240" w:lineRule="auto"/>
              <w:rPr>
                <w:lang w:eastAsia="zh-CN"/>
              </w:rPr>
            </w:pPr>
            <w:r>
              <w:rPr>
                <w:rFonts w:ascii="Consolas" w:eastAsia="Consolas" w:hAnsi="Consolas"/>
                <w:sz w:val="18"/>
              </w:rPr>
              <w:t xml:space="preserve">                         </w:t>
            </w:r>
            <w:r>
              <w:rPr>
                <w:rFonts w:ascii="Consolas" w:eastAsia="Consolas" w:hAnsi="Consolas"/>
                <w:sz w:val="18"/>
                <w:lang w:eastAsia="zh-CN"/>
              </w:rPr>
              <w:t>│ 完工（管理员确认维修完成，可上传收据）</w:t>
            </w:r>
          </w:p>
          <w:p w14:paraId="07012CC8" w14:textId="77777777" w:rsidR="00961BC8" w:rsidRDefault="00000000">
            <w:pPr>
              <w:spacing w:before="0" w:after="0" w:line="240" w:lineRule="auto"/>
            </w:pPr>
            <w:r>
              <w:rPr>
                <w:rFonts w:ascii="Consolas" w:eastAsia="Consolas" w:hAnsi="Consolas"/>
                <w:sz w:val="18"/>
                <w:lang w:eastAsia="zh-CN"/>
              </w:rPr>
              <w:t xml:space="preserve">                         </w:t>
            </w:r>
            <w:r>
              <w:rPr>
                <w:rFonts w:ascii="Consolas" w:eastAsia="Consolas" w:hAnsi="Consolas"/>
                <w:sz w:val="18"/>
              </w:rPr>
              <w:t>▼</w:t>
            </w:r>
          </w:p>
          <w:p w14:paraId="531F9AF2" w14:textId="77777777" w:rsidR="00961BC8" w:rsidRDefault="00000000">
            <w:pPr>
              <w:spacing w:before="0" w:after="0" w:line="240" w:lineRule="auto"/>
            </w:pPr>
            <w:r>
              <w:rPr>
                <w:rFonts w:ascii="Consolas" w:eastAsia="Consolas" w:hAnsi="Consolas"/>
                <w:sz w:val="18"/>
              </w:rPr>
              <w:t xml:space="preserve">                    ┌─────────┐</w:t>
            </w:r>
          </w:p>
          <w:p w14:paraId="7E8808C8" w14:textId="77777777" w:rsidR="00961BC8" w:rsidRDefault="00000000">
            <w:pPr>
              <w:spacing w:before="0" w:after="0" w:line="240" w:lineRule="auto"/>
              <w:rPr>
                <w:lang w:eastAsia="zh-CN"/>
              </w:rPr>
            </w:pPr>
            <w:r>
              <w:rPr>
                <w:rFonts w:ascii="Consolas" w:eastAsia="Consolas" w:hAnsi="Consolas"/>
                <w:sz w:val="18"/>
              </w:rPr>
              <w:t xml:space="preserve">                    </w:t>
            </w:r>
            <w:r>
              <w:rPr>
                <w:rFonts w:ascii="Consolas" w:eastAsia="Consolas" w:hAnsi="Consolas"/>
                <w:sz w:val="18"/>
                <w:lang w:eastAsia="zh-CN"/>
              </w:rPr>
              <w:t>│ 已处理  │ （终态）</w:t>
            </w:r>
          </w:p>
          <w:p w14:paraId="43C5DCD0" w14:textId="77777777" w:rsidR="00961BC8" w:rsidRDefault="00000000">
            <w:pPr>
              <w:spacing w:before="0" w:after="0" w:line="240" w:lineRule="auto"/>
              <w:rPr>
                <w:lang w:eastAsia="zh-CN"/>
              </w:rPr>
            </w:pPr>
            <w:r>
              <w:rPr>
                <w:rFonts w:ascii="Consolas" w:eastAsia="Consolas" w:hAnsi="Consolas"/>
                <w:sz w:val="18"/>
                <w:lang w:eastAsia="zh-CN"/>
              </w:rPr>
              <w:t xml:space="preserve">                    └─────────┘</w:t>
            </w:r>
          </w:p>
        </w:tc>
      </w:tr>
    </w:tbl>
    <w:p w14:paraId="70810F61" w14:textId="77777777" w:rsidR="00961BC8" w:rsidRDefault="00961BC8">
      <w:pPr>
        <w:spacing w:before="20" w:after="60"/>
        <w:rPr>
          <w:lang w:eastAsia="zh-CN"/>
        </w:rPr>
      </w:pPr>
    </w:p>
    <w:p w14:paraId="2237FED7" w14:textId="77777777" w:rsidR="00961BC8" w:rsidRDefault="00000000">
      <w:pPr>
        <w:keepNext/>
        <w:spacing w:before="160" w:after="60"/>
        <w:rPr>
          <w:lang w:eastAsia="zh-CN"/>
        </w:rPr>
      </w:pPr>
      <w:r>
        <w:rPr>
          <w:b/>
          <w:sz w:val="28"/>
          <w:lang w:eastAsia="zh-CN"/>
        </w:rPr>
        <w:t>附录</w:t>
      </w:r>
      <w:r>
        <w:rPr>
          <w:b/>
          <w:sz w:val="28"/>
          <w:lang w:eastAsia="zh-CN"/>
        </w:rPr>
        <w:t>B</w:t>
      </w:r>
      <w:r>
        <w:rPr>
          <w:b/>
          <w:sz w:val="28"/>
          <w:lang w:eastAsia="zh-CN"/>
        </w:rPr>
        <w:t>：待确认问题清单</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14"/>
        <w:gridCol w:w="1814"/>
        <w:gridCol w:w="1814"/>
        <w:gridCol w:w="1814"/>
        <w:gridCol w:w="1814"/>
      </w:tblGrid>
      <w:tr w:rsidR="00961BC8" w14:paraId="5E19C721" w14:textId="77777777">
        <w:trPr>
          <w:jc w:val="center"/>
        </w:trPr>
        <w:tc>
          <w:tcPr>
            <w:tcW w:w="1814" w:type="dxa"/>
            <w:shd w:val="clear" w:color="auto" w:fill="D9D9D9"/>
            <w:tcMar>
              <w:top w:w="40" w:type="dxa"/>
              <w:left w:w="80" w:type="dxa"/>
              <w:bottom w:w="40" w:type="dxa"/>
              <w:right w:w="80" w:type="dxa"/>
            </w:tcMar>
            <w:vAlign w:val="center"/>
          </w:tcPr>
          <w:p w14:paraId="593848A8" w14:textId="77777777" w:rsidR="00961BC8" w:rsidRDefault="00000000">
            <w:pPr>
              <w:spacing w:before="20" w:after="20" w:line="276" w:lineRule="auto"/>
              <w:jc w:val="center"/>
            </w:pPr>
            <w:r>
              <w:rPr>
                <w:rFonts w:ascii="宋体" w:hAnsi="宋体"/>
                <w:b/>
                <w:sz w:val="21"/>
              </w:rPr>
              <w:t>序号</w:t>
            </w:r>
          </w:p>
        </w:tc>
        <w:tc>
          <w:tcPr>
            <w:tcW w:w="1814" w:type="dxa"/>
            <w:shd w:val="clear" w:color="auto" w:fill="D9D9D9"/>
            <w:tcMar>
              <w:top w:w="40" w:type="dxa"/>
              <w:left w:w="80" w:type="dxa"/>
              <w:bottom w:w="40" w:type="dxa"/>
              <w:right w:w="80" w:type="dxa"/>
            </w:tcMar>
            <w:vAlign w:val="center"/>
          </w:tcPr>
          <w:p w14:paraId="5F484AF7" w14:textId="77777777" w:rsidR="00961BC8" w:rsidRDefault="00000000">
            <w:pPr>
              <w:spacing w:before="20" w:after="20" w:line="276" w:lineRule="auto"/>
              <w:jc w:val="center"/>
            </w:pPr>
            <w:r>
              <w:rPr>
                <w:rFonts w:ascii="宋体" w:hAnsi="宋体"/>
                <w:b/>
                <w:sz w:val="21"/>
              </w:rPr>
              <w:t>问题描述</w:t>
            </w:r>
          </w:p>
        </w:tc>
        <w:tc>
          <w:tcPr>
            <w:tcW w:w="1814" w:type="dxa"/>
            <w:shd w:val="clear" w:color="auto" w:fill="D9D9D9"/>
            <w:tcMar>
              <w:top w:w="40" w:type="dxa"/>
              <w:left w:w="80" w:type="dxa"/>
              <w:bottom w:w="40" w:type="dxa"/>
              <w:right w:w="80" w:type="dxa"/>
            </w:tcMar>
            <w:vAlign w:val="center"/>
          </w:tcPr>
          <w:p w14:paraId="7370E22F" w14:textId="77777777" w:rsidR="00961BC8" w:rsidRDefault="00000000">
            <w:pPr>
              <w:spacing w:before="20" w:after="20" w:line="276" w:lineRule="auto"/>
              <w:jc w:val="center"/>
            </w:pPr>
            <w:r>
              <w:rPr>
                <w:rFonts w:ascii="宋体" w:hAnsi="宋体"/>
                <w:b/>
                <w:sz w:val="21"/>
              </w:rPr>
              <w:t>影响范围</w:t>
            </w:r>
          </w:p>
        </w:tc>
        <w:tc>
          <w:tcPr>
            <w:tcW w:w="1814" w:type="dxa"/>
            <w:shd w:val="clear" w:color="auto" w:fill="D9D9D9"/>
            <w:tcMar>
              <w:top w:w="40" w:type="dxa"/>
              <w:left w:w="80" w:type="dxa"/>
              <w:bottom w:w="40" w:type="dxa"/>
              <w:right w:w="80" w:type="dxa"/>
            </w:tcMar>
            <w:vAlign w:val="center"/>
          </w:tcPr>
          <w:p w14:paraId="4CA219F6" w14:textId="77777777" w:rsidR="00961BC8" w:rsidRDefault="00000000">
            <w:pPr>
              <w:spacing w:before="20" w:after="20" w:line="276" w:lineRule="auto"/>
              <w:jc w:val="center"/>
            </w:pPr>
            <w:r>
              <w:rPr>
                <w:rFonts w:ascii="宋体" w:hAnsi="宋体"/>
                <w:b/>
                <w:sz w:val="21"/>
              </w:rPr>
              <w:t>当前处理</w:t>
            </w:r>
          </w:p>
        </w:tc>
        <w:tc>
          <w:tcPr>
            <w:tcW w:w="1814" w:type="dxa"/>
            <w:shd w:val="clear" w:color="auto" w:fill="D9D9D9"/>
            <w:tcMar>
              <w:top w:w="40" w:type="dxa"/>
              <w:left w:w="80" w:type="dxa"/>
              <w:bottom w:w="40" w:type="dxa"/>
              <w:right w:w="80" w:type="dxa"/>
            </w:tcMar>
            <w:vAlign w:val="center"/>
          </w:tcPr>
          <w:p w14:paraId="01CAD9FF" w14:textId="77777777" w:rsidR="00961BC8" w:rsidRDefault="00000000">
            <w:pPr>
              <w:spacing w:before="20" w:after="20" w:line="276" w:lineRule="auto"/>
              <w:jc w:val="center"/>
            </w:pPr>
            <w:r>
              <w:rPr>
                <w:rFonts w:ascii="宋体" w:hAnsi="宋体"/>
                <w:b/>
                <w:sz w:val="21"/>
              </w:rPr>
              <w:t>待确认方</w:t>
            </w:r>
          </w:p>
        </w:tc>
      </w:tr>
      <w:tr w:rsidR="00961BC8" w14:paraId="6ECAACD1" w14:textId="77777777">
        <w:trPr>
          <w:jc w:val="center"/>
        </w:trPr>
        <w:tc>
          <w:tcPr>
            <w:tcW w:w="1814" w:type="dxa"/>
            <w:tcMar>
              <w:top w:w="40" w:type="dxa"/>
              <w:left w:w="80" w:type="dxa"/>
              <w:bottom w:w="40" w:type="dxa"/>
              <w:right w:w="80" w:type="dxa"/>
            </w:tcMar>
            <w:vAlign w:val="center"/>
          </w:tcPr>
          <w:p w14:paraId="1DF91F60" w14:textId="77777777" w:rsidR="00961BC8" w:rsidRDefault="00000000">
            <w:pPr>
              <w:spacing w:before="20" w:after="20" w:line="276" w:lineRule="auto"/>
            </w:pPr>
            <w:r>
              <w:rPr>
                <w:sz w:val="21"/>
              </w:rPr>
              <w:t>1</w:t>
            </w:r>
          </w:p>
        </w:tc>
        <w:tc>
          <w:tcPr>
            <w:tcW w:w="1814" w:type="dxa"/>
            <w:tcMar>
              <w:top w:w="40" w:type="dxa"/>
              <w:left w:w="80" w:type="dxa"/>
              <w:bottom w:w="40" w:type="dxa"/>
              <w:right w:w="80" w:type="dxa"/>
            </w:tcMar>
            <w:vAlign w:val="center"/>
          </w:tcPr>
          <w:p w14:paraId="79355CF2" w14:textId="77777777" w:rsidR="00961BC8" w:rsidRDefault="00000000">
            <w:pPr>
              <w:spacing w:before="20" w:after="20" w:line="276" w:lineRule="auto"/>
              <w:rPr>
                <w:lang w:eastAsia="zh-CN"/>
              </w:rPr>
            </w:pPr>
            <w:r>
              <w:rPr>
                <w:sz w:val="21"/>
                <w:lang w:eastAsia="zh-CN"/>
              </w:rPr>
              <w:t>是否需要支持一个用户加入多个企业？</w:t>
            </w:r>
          </w:p>
        </w:tc>
        <w:tc>
          <w:tcPr>
            <w:tcW w:w="1814" w:type="dxa"/>
            <w:tcMar>
              <w:top w:w="40" w:type="dxa"/>
              <w:left w:w="80" w:type="dxa"/>
              <w:bottom w:w="40" w:type="dxa"/>
              <w:right w:w="80" w:type="dxa"/>
            </w:tcMar>
            <w:vAlign w:val="center"/>
          </w:tcPr>
          <w:p w14:paraId="0F3B9D2A" w14:textId="77777777" w:rsidR="00961BC8" w:rsidRDefault="00000000">
            <w:pPr>
              <w:spacing w:before="20" w:after="20" w:line="276" w:lineRule="auto"/>
            </w:pPr>
            <w:r>
              <w:rPr>
                <w:sz w:val="21"/>
              </w:rPr>
              <w:t>企业管理模块</w:t>
            </w:r>
          </w:p>
        </w:tc>
        <w:tc>
          <w:tcPr>
            <w:tcW w:w="1814" w:type="dxa"/>
            <w:tcMar>
              <w:top w:w="40" w:type="dxa"/>
              <w:left w:w="80" w:type="dxa"/>
              <w:bottom w:w="40" w:type="dxa"/>
              <w:right w:w="80" w:type="dxa"/>
            </w:tcMar>
            <w:vAlign w:val="center"/>
          </w:tcPr>
          <w:p w14:paraId="7D090170" w14:textId="77777777" w:rsidR="00961BC8" w:rsidRDefault="00000000">
            <w:pPr>
              <w:spacing w:before="20" w:after="20" w:line="276" w:lineRule="auto"/>
            </w:pPr>
            <w:r>
              <w:rPr>
                <w:sz w:val="21"/>
              </w:rPr>
              <w:t>暂按支持设计</w:t>
            </w:r>
          </w:p>
        </w:tc>
        <w:tc>
          <w:tcPr>
            <w:tcW w:w="1814" w:type="dxa"/>
            <w:tcMar>
              <w:top w:w="40" w:type="dxa"/>
              <w:left w:w="80" w:type="dxa"/>
              <w:bottom w:w="40" w:type="dxa"/>
              <w:right w:w="80" w:type="dxa"/>
            </w:tcMar>
            <w:vAlign w:val="center"/>
          </w:tcPr>
          <w:p w14:paraId="5D8913D5" w14:textId="77777777" w:rsidR="00961BC8" w:rsidRDefault="00000000">
            <w:pPr>
              <w:spacing w:before="20" w:after="20" w:line="276" w:lineRule="auto"/>
            </w:pPr>
            <w:r>
              <w:rPr>
                <w:sz w:val="21"/>
              </w:rPr>
              <w:t>甲方确认</w:t>
            </w:r>
          </w:p>
        </w:tc>
      </w:tr>
      <w:tr w:rsidR="00961BC8" w14:paraId="1A1DDAC9" w14:textId="77777777">
        <w:trPr>
          <w:jc w:val="center"/>
        </w:trPr>
        <w:tc>
          <w:tcPr>
            <w:tcW w:w="1814" w:type="dxa"/>
            <w:tcMar>
              <w:top w:w="40" w:type="dxa"/>
              <w:left w:w="80" w:type="dxa"/>
              <w:bottom w:w="40" w:type="dxa"/>
              <w:right w:w="80" w:type="dxa"/>
            </w:tcMar>
            <w:vAlign w:val="center"/>
          </w:tcPr>
          <w:p w14:paraId="7054B0FA" w14:textId="77777777" w:rsidR="00961BC8" w:rsidRDefault="00000000">
            <w:pPr>
              <w:spacing w:before="20" w:after="20" w:line="276" w:lineRule="auto"/>
            </w:pPr>
            <w:r>
              <w:rPr>
                <w:sz w:val="21"/>
              </w:rPr>
              <w:t>2</w:t>
            </w:r>
          </w:p>
        </w:tc>
        <w:tc>
          <w:tcPr>
            <w:tcW w:w="1814" w:type="dxa"/>
            <w:tcMar>
              <w:top w:w="40" w:type="dxa"/>
              <w:left w:w="80" w:type="dxa"/>
              <w:bottom w:w="40" w:type="dxa"/>
              <w:right w:w="80" w:type="dxa"/>
            </w:tcMar>
            <w:vAlign w:val="center"/>
          </w:tcPr>
          <w:p w14:paraId="7C166C1D" w14:textId="77777777" w:rsidR="00961BC8" w:rsidRDefault="00000000">
            <w:pPr>
              <w:spacing w:before="20" w:after="20" w:line="276" w:lineRule="auto"/>
              <w:rPr>
                <w:lang w:eastAsia="zh-CN"/>
              </w:rPr>
            </w:pPr>
            <w:r>
              <w:rPr>
                <w:sz w:val="21"/>
                <w:lang w:eastAsia="zh-CN"/>
              </w:rPr>
              <w:t>管理员是否支持多角色（如超级管理员</w:t>
            </w:r>
            <w:r>
              <w:rPr>
                <w:sz w:val="21"/>
                <w:lang w:eastAsia="zh-CN"/>
              </w:rPr>
              <w:t>+</w:t>
            </w:r>
            <w:r>
              <w:rPr>
                <w:sz w:val="21"/>
                <w:lang w:eastAsia="zh-CN"/>
              </w:rPr>
              <w:t>普通管理员）？</w:t>
            </w:r>
          </w:p>
        </w:tc>
        <w:tc>
          <w:tcPr>
            <w:tcW w:w="1814" w:type="dxa"/>
            <w:tcMar>
              <w:top w:w="40" w:type="dxa"/>
              <w:left w:w="80" w:type="dxa"/>
              <w:bottom w:w="40" w:type="dxa"/>
              <w:right w:w="80" w:type="dxa"/>
            </w:tcMar>
            <w:vAlign w:val="center"/>
          </w:tcPr>
          <w:p w14:paraId="033E9A23" w14:textId="77777777" w:rsidR="00961BC8" w:rsidRDefault="00000000">
            <w:pPr>
              <w:spacing w:before="20" w:after="20" w:line="276" w:lineRule="auto"/>
            </w:pPr>
            <w:r>
              <w:rPr>
                <w:sz w:val="21"/>
              </w:rPr>
              <w:t>权限设计</w:t>
            </w:r>
          </w:p>
        </w:tc>
        <w:tc>
          <w:tcPr>
            <w:tcW w:w="1814" w:type="dxa"/>
            <w:tcMar>
              <w:top w:w="40" w:type="dxa"/>
              <w:left w:w="80" w:type="dxa"/>
              <w:bottom w:w="40" w:type="dxa"/>
              <w:right w:w="80" w:type="dxa"/>
            </w:tcMar>
            <w:vAlign w:val="center"/>
          </w:tcPr>
          <w:p w14:paraId="13ABDF19" w14:textId="77777777" w:rsidR="00961BC8" w:rsidRDefault="00000000">
            <w:pPr>
              <w:spacing w:before="20" w:after="20" w:line="276" w:lineRule="auto"/>
              <w:rPr>
                <w:lang w:eastAsia="zh-CN"/>
              </w:rPr>
            </w:pPr>
            <w:r>
              <w:rPr>
                <w:sz w:val="21"/>
                <w:lang w:eastAsia="zh-CN"/>
              </w:rPr>
              <w:t>暂按单一管理员角色设计</w:t>
            </w:r>
          </w:p>
        </w:tc>
        <w:tc>
          <w:tcPr>
            <w:tcW w:w="1814" w:type="dxa"/>
            <w:tcMar>
              <w:top w:w="40" w:type="dxa"/>
              <w:left w:w="80" w:type="dxa"/>
              <w:bottom w:w="40" w:type="dxa"/>
              <w:right w:w="80" w:type="dxa"/>
            </w:tcMar>
            <w:vAlign w:val="center"/>
          </w:tcPr>
          <w:p w14:paraId="439A8645" w14:textId="77777777" w:rsidR="00961BC8" w:rsidRDefault="00000000">
            <w:pPr>
              <w:spacing w:before="20" w:after="20" w:line="276" w:lineRule="auto"/>
            </w:pPr>
            <w:r>
              <w:rPr>
                <w:sz w:val="21"/>
              </w:rPr>
              <w:t>甲方确认</w:t>
            </w:r>
          </w:p>
        </w:tc>
      </w:tr>
      <w:tr w:rsidR="00961BC8" w14:paraId="3AED0468" w14:textId="77777777">
        <w:trPr>
          <w:jc w:val="center"/>
        </w:trPr>
        <w:tc>
          <w:tcPr>
            <w:tcW w:w="1814" w:type="dxa"/>
            <w:tcMar>
              <w:top w:w="40" w:type="dxa"/>
              <w:left w:w="80" w:type="dxa"/>
              <w:bottom w:w="40" w:type="dxa"/>
              <w:right w:w="80" w:type="dxa"/>
            </w:tcMar>
            <w:vAlign w:val="center"/>
          </w:tcPr>
          <w:p w14:paraId="065F2312" w14:textId="77777777" w:rsidR="00961BC8" w:rsidRDefault="00000000">
            <w:pPr>
              <w:spacing w:before="20" w:after="20" w:line="276" w:lineRule="auto"/>
            </w:pPr>
            <w:r>
              <w:rPr>
                <w:sz w:val="21"/>
              </w:rPr>
              <w:t>3</w:t>
            </w:r>
          </w:p>
        </w:tc>
        <w:tc>
          <w:tcPr>
            <w:tcW w:w="1814" w:type="dxa"/>
            <w:tcMar>
              <w:top w:w="40" w:type="dxa"/>
              <w:left w:w="80" w:type="dxa"/>
              <w:bottom w:w="40" w:type="dxa"/>
              <w:right w:w="80" w:type="dxa"/>
            </w:tcMar>
            <w:vAlign w:val="center"/>
          </w:tcPr>
          <w:p w14:paraId="0AD1190C" w14:textId="77777777" w:rsidR="00961BC8" w:rsidRDefault="00000000">
            <w:pPr>
              <w:spacing w:before="20" w:after="20" w:line="276" w:lineRule="auto"/>
              <w:rPr>
                <w:lang w:eastAsia="zh-CN"/>
              </w:rPr>
            </w:pPr>
            <w:r>
              <w:rPr>
                <w:sz w:val="21"/>
                <w:lang w:eastAsia="zh-CN"/>
              </w:rPr>
              <w:t>收据图片是否需要支持</w:t>
            </w:r>
            <w:r>
              <w:rPr>
                <w:sz w:val="21"/>
                <w:lang w:eastAsia="zh-CN"/>
              </w:rPr>
              <w:t>PDF</w:t>
            </w:r>
            <w:r>
              <w:rPr>
                <w:sz w:val="21"/>
                <w:lang w:eastAsia="zh-CN"/>
              </w:rPr>
              <w:t>格式？</w:t>
            </w:r>
          </w:p>
        </w:tc>
        <w:tc>
          <w:tcPr>
            <w:tcW w:w="1814" w:type="dxa"/>
            <w:tcMar>
              <w:top w:w="40" w:type="dxa"/>
              <w:left w:w="80" w:type="dxa"/>
              <w:bottom w:w="40" w:type="dxa"/>
              <w:right w:w="80" w:type="dxa"/>
            </w:tcMar>
            <w:vAlign w:val="center"/>
          </w:tcPr>
          <w:p w14:paraId="12BA9AFB" w14:textId="77777777" w:rsidR="00961BC8" w:rsidRDefault="00000000">
            <w:pPr>
              <w:spacing w:before="20" w:after="20" w:line="276" w:lineRule="auto"/>
            </w:pPr>
            <w:r>
              <w:rPr>
                <w:sz w:val="21"/>
              </w:rPr>
              <w:t>工单处理模块</w:t>
            </w:r>
          </w:p>
        </w:tc>
        <w:tc>
          <w:tcPr>
            <w:tcW w:w="1814" w:type="dxa"/>
            <w:tcMar>
              <w:top w:w="40" w:type="dxa"/>
              <w:left w:w="80" w:type="dxa"/>
              <w:bottom w:w="40" w:type="dxa"/>
              <w:right w:w="80" w:type="dxa"/>
            </w:tcMar>
            <w:vAlign w:val="center"/>
          </w:tcPr>
          <w:p w14:paraId="1BD85CD0" w14:textId="77777777" w:rsidR="00961BC8" w:rsidRDefault="00000000">
            <w:pPr>
              <w:spacing w:before="20" w:after="20" w:line="276" w:lineRule="auto"/>
              <w:rPr>
                <w:lang w:eastAsia="zh-CN"/>
              </w:rPr>
            </w:pPr>
            <w:r>
              <w:rPr>
                <w:sz w:val="21"/>
                <w:lang w:eastAsia="zh-CN"/>
              </w:rPr>
              <w:t>暂仅支持</w:t>
            </w:r>
            <w:r>
              <w:rPr>
                <w:sz w:val="21"/>
                <w:lang w:eastAsia="zh-CN"/>
              </w:rPr>
              <w:t>jpg/png</w:t>
            </w:r>
          </w:p>
        </w:tc>
        <w:tc>
          <w:tcPr>
            <w:tcW w:w="1814" w:type="dxa"/>
            <w:tcMar>
              <w:top w:w="40" w:type="dxa"/>
              <w:left w:w="80" w:type="dxa"/>
              <w:bottom w:w="40" w:type="dxa"/>
              <w:right w:w="80" w:type="dxa"/>
            </w:tcMar>
            <w:vAlign w:val="center"/>
          </w:tcPr>
          <w:p w14:paraId="566D51EE" w14:textId="77777777" w:rsidR="00961BC8" w:rsidRDefault="00000000">
            <w:pPr>
              <w:spacing w:before="20" w:after="20" w:line="276" w:lineRule="auto"/>
            </w:pPr>
            <w:r>
              <w:rPr>
                <w:sz w:val="21"/>
              </w:rPr>
              <w:t>甲方确认</w:t>
            </w:r>
          </w:p>
        </w:tc>
      </w:tr>
      <w:tr w:rsidR="00961BC8" w14:paraId="43B19027" w14:textId="77777777">
        <w:trPr>
          <w:jc w:val="center"/>
        </w:trPr>
        <w:tc>
          <w:tcPr>
            <w:tcW w:w="1814" w:type="dxa"/>
            <w:tcMar>
              <w:top w:w="40" w:type="dxa"/>
              <w:left w:w="80" w:type="dxa"/>
              <w:bottom w:w="40" w:type="dxa"/>
              <w:right w:w="80" w:type="dxa"/>
            </w:tcMar>
            <w:vAlign w:val="center"/>
          </w:tcPr>
          <w:p w14:paraId="31CEE7AB" w14:textId="77777777" w:rsidR="00961BC8" w:rsidRDefault="00000000">
            <w:pPr>
              <w:spacing w:before="20" w:after="20" w:line="276" w:lineRule="auto"/>
            </w:pPr>
            <w:r>
              <w:rPr>
                <w:sz w:val="21"/>
              </w:rPr>
              <w:t>4</w:t>
            </w:r>
          </w:p>
        </w:tc>
        <w:tc>
          <w:tcPr>
            <w:tcW w:w="1814" w:type="dxa"/>
            <w:tcMar>
              <w:top w:w="40" w:type="dxa"/>
              <w:left w:w="80" w:type="dxa"/>
              <w:bottom w:w="40" w:type="dxa"/>
              <w:right w:w="80" w:type="dxa"/>
            </w:tcMar>
            <w:vAlign w:val="center"/>
          </w:tcPr>
          <w:p w14:paraId="699A5573" w14:textId="77777777" w:rsidR="00961BC8" w:rsidRDefault="00000000">
            <w:pPr>
              <w:spacing w:before="20" w:after="20" w:line="276" w:lineRule="auto"/>
              <w:rPr>
                <w:lang w:eastAsia="zh-CN"/>
              </w:rPr>
            </w:pPr>
            <w:r>
              <w:rPr>
                <w:sz w:val="21"/>
                <w:lang w:eastAsia="zh-CN"/>
              </w:rPr>
              <w:t>工单是否需要设置</w:t>
            </w:r>
            <w:r>
              <w:rPr>
                <w:sz w:val="21"/>
                <w:lang w:eastAsia="zh-CN"/>
              </w:rPr>
              <w:t>SLA</w:t>
            </w:r>
            <w:r>
              <w:rPr>
                <w:sz w:val="21"/>
                <w:lang w:eastAsia="zh-CN"/>
              </w:rPr>
              <w:t>超时提醒（如超</w:t>
            </w:r>
            <w:r>
              <w:rPr>
                <w:sz w:val="21"/>
                <w:lang w:eastAsia="zh-CN"/>
              </w:rPr>
              <w:t>24</w:t>
            </w:r>
            <w:r>
              <w:rPr>
                <w:sz w:val="21"/>
                <w:lang w:eastAsia="zh-CN"/>
              </w:rPr>
              <w:t>小时未处理自动提醒）？</w:t>
            </w:r>
          </w:p>
        </w:tc>
        <w:tc>
          <w:tcPr>
            <w:tcW w:w="1814" w:type="dxa"/>
            <w:tcMar>
              <w:top w:w="40" w:type="dxa"/>
              <w:left w:w="80" w:type="dxa"/>
              <w:bottom w:w="40" w:type="dxa"/>
              <w:right w:w="80" w:type="dxa"/>
            </w:tcMar>
            <w:vAlign w:val="center"/>
          </w:tcPr>
          <w:p w14:paraId="60CCFDCF" w14:textId="77777777" w:rsidR="00961BC8" w:rsidRDefault="00000000">
            <w:pPr>
              <w:spacing w:before="20" w:after="20" w:line="276" w:lineRule="auto"/>
            </w:pPr>
            <w:r>
              <w:rPr>
                <w:sz w:val="21"/>
              </w:rPr>
              <w:t>消息通知模块</w:t>
            </w:r>
          </w:p>
        </w:tc>
        <w:tc>
          <w:tcPr>
            <w:tcW w:w="1814" w:type="dxa"/>
            <w:tcMar>
              <w:top w:w="40" w:type="dxa"/>
              <w:left w:w="80" w:type="dxa"/>
              <w:bottom w:w="40" w:type="dxa"/>
              <w:right w:w="80" w:type="dxa"/>
            </w:tcMar>
            <w:vAlign w:val="center"/>
          </w:tcPr>
          <w:p w14:paraId="3331D0A8" w14:textId="77777777" w:rsidR="00961BC8" w:rsidRDefault="00000000">
            <w:pPr>
              <w:spacing w:before="20" w:after="20" w:line="276" w:lineRule="auto"/>
            </w:pPr>
            <w:r>
              <w:rPr>
                <w:sz w:val="21"/>
              </w:rPr>
              <w:t>暂不实现</w:t>
            </w:r>
          </w:p>
        </w:tc>
        <w:tc>
          <w:tcPr>
            <w:tcW w:w="1814" w:type="dxa"/>
            <w:tcMar>
              <w:top w:w="40" w:type="dxa"/>
              <w:left w:w="80" w:type="dxa"/>
              <w:bottom w:w="40" w:type="dxa"/>
              <w:right w:w="80" w:type="dxa"/>
            </w:tcMar>
            <w:vAlign w:val="center"/>
          </w:tcPr>
          <w:p w14:paraId="191E8A6F" w14:textId="77777777" w:rsidR="00961BC8" w:rsidRDefault="00000000">
            <w:pPr>
              <w:spacing w:before="20" w:after="20" w:line="276" w:lineRule="auto"/>
            </w:pPr>
            <w:r>
              <w:rPr>
                <w:sz w:val="21"/>
              </w:rPr>
              <w:t>甲方确认</w:t>
            </w:r>
          </w:p>
        </w:tc>
      </w:tr>
      <w:tr w:rsidR="00961BC8" w14:paraId="54573D76" w14:textId="77777777">
        <w:trPr>
          <w:jc w:val="center"/>
        </w:trPr>
        <w:tc>
          <w:tcPr>
            <w:tcW w:w="1814" w:type="dxa"/>
            <w:tcMar>
              <w:top w:w="40" w:type="dxa"/>
              <w:left w:w="80" w:type="dxa"/>
              <w:bottom w:w="40" w:type="dxa"/>
              <w:right w:w="80" w:type="dxa"/>
            </w:tcMar>
            <w:vAlign w:val="center"/>
          </w:tcPr>
          <w:p w14:paraId="0DF3FB1E" w14:textId="77777777" w:rsidR="00961BC8" w:rsidRDefault="00000000">
            <w:pPr>
              <w:spacing w:before="20" w:after="20" w:line="276" w:lineRule="auto"/>
            </w:pPr>
            <w:r>
              <w:rPr>
                <w:sz w:val="21"/>
              </w:rPr>
              <w:lastRenderedPageBreak/>
              <w:t>5</w:t>
            </w:r>
          </w:p>
        </w:tc>
        <w:tc>
          <w:tcPr>
            <w:tcW w:w="1814" w:type="dxa"/>
            <w:tcMar>
              <w:top w:w="40" w:type="dxa"/>
              <w:left w:w="80" w:type="dxa"/>
              <w:bottom w:w="40" w:type="dxa"/>
              <w:right w:w="80" w:type="dxa"/>
            </w:tcMar>
            <w:vAlign w:val="center"/>
          </w:tcPr>
          <w:p w14:paraId="63F5644B" w14:textId="77777777" w:rsidR="00961BC8" w:rsidRDefault="00000000">
            <w:pPr>
              <w:spacing w:before="20" w:after="20" w:line="276" w:lineRule="auto"/>
              <w:rPr>
                <w:lang w:eastAsia="zh-CN"/>
              </w:rPr>
            </w:pPr>
            <w:r>
              <w:rPr>
                <w:sz w:val="21"/>
                <w:lang w:eastAsia="zh-CN"/>
              </w:rPr>
              <w:t>是否需要报修人评价</w:t>
            </w:r>
            <w:r>
              <w:rPr>
                <w:sz w:val="21"/>
                <w:lang w:eastAsia="zh-CN"/>
              </w:rPr>
              <w:t>/</w:t>
            </w:r>
            <w:r>
              <w:rPr>
                <w:sz w:val="21"/>
                <w:lang w:eastAsia="zh-CN"/>
              </w:rPr>
              <w:t>反馈功能（维修完成后打分）？</w:t>
            </w:r>
          </w:p>
        </w:tc>
        <w:tc>
          <w:tcPr>
            <w:tcW w:w="1814" w:type="dxa"/>
            <w:tcMar>
              <w:top w:w="40" w:type="dxa"/>
              <w:left w:w="80" w:type="dxa"/>
              <w:bottom w:w="40" w:type="dxa"/>
              <w:right w:w="80" w:type="dxa"/>
            </w:tcMar>
            <w:vAlign w:val="center"/>
          </w:tcPr>
          <w:p w14:paraId="58158C81" w14:textId="77777777" w:rsidR="00961BC8" w:rsidRDefault="00000000">
            <w:pPr>
              <w:spacing w:before="20" w:after="20" w:line="276" w:lineRule="auto"/>
            </w:pPr>
            <w:r>
              <w:rPr>
                <w:sz w:val="21"/>
              </w:rPr>
              <w:t>报修工单模块</w:t>
            </w:r>
          </w:p>
        </w:tc>
        <w:tc>
          <w:tcPr>
            <w:tcW w:w="1814" w:type="dxa"/>
            <w:tcMar>
              <w:top w:w="40" w:type="dxa"/>
              <w:left w:w="80" w:type="dxa"/>
              <w:bottom w:w="40" w:type="dxa"/>
              <w:right w:w="80" w:type="dxa"/>
            </w:tcMar>
            <w:vAlign w:val="center"/>
          </w:tcPr>
          <w:p w14:paraId="4DBC02FC" w14:textId="77777777" w:rsidR="00961BC8" w:rsidRDefault="00000000">
            <w:pPr>
              <w:spacing w:before="20" w:after="20" w:line="276" w:lineRule="auto"/>
              <w:rPr>
                <w:lang w:eastAsia="zh-CN"/>
              </w:rPr>
            </w:pPr>
            <w:r>
              <w:rPr>
                <w:sz w:val="21"/>
                <w:lang w:eastAsia="zh-CN"/>
              </w:rPr>
              <w:t>暂不实现，列为后续迭代候选</w:t>
            </w:r>
          </w:p>
        </w:tc>
        <w:tc>
          <w:tcPr>
            <w:tcW w:w="1814" w:type="dxa"/>
            <w:tcMar>
              <w:top w:w="40" w:type="dxa"/>
              <w:left w:w="80" w:type="dxa"/>
              <w:bottom w:w="40" w:type="dxa"/>
              <w:right w:w="80" w:type="dxa"/>
            </w:tcMar>
            <w:vAlign w:val="center"/>
          </w:tcPr>
          <w:p w14:paraId="40CB5A62" w14:textId="77777777" w:rsidR="00961BC8" w:rsidRDefault="00000000">
            <w:pPr>
              <w:spacing w:before="20" w:after="20" w:line="276" w:lineRule="auto"/>
            </w:pPr>
            <w:r>
              <w:rPr>
                <w:sz w:val="21"/>
              </w:rPr>
              <w:t>甲方确认</w:t>
            </w:r>
          </w:p>
        </w:tc>
      </w:tr>
    </w:tbl>
    <w:p w14:paraId="31DDCC3B" w14:textId="77777777" w:rsidR="00961BC8" w:rsidRDefault="00961BC8">
      <w:pPr>
        <w:spacing w:before="20" w:after="60" w:line="240" w:lineRule="auto"/>
      </w:pPr>
    </w:p>
    <w:p w14:paraId="24F0D0A5" w14:textId="77777777" w:rsidR="00961BC8" w:rsidRDefault="00961BC8">
      <w:pPr>
        <w:pBdr>
          <w:bottom w:val="single" w:sz="6" w:space="1" w:color="auto"/>
        </w:pBdr>
        <w:spacing w:before="60" w:after="60"/>
      </w:pPr>
    </w:p>
    <w:p w14:paraId="45812248" w14:textId="77777777" w:rsidR="00961BC8" w:rsidRDefault="00000000">
      <w:pPr>
        <w:pBdr>
          <w:left w:val="single" w:sz="12" w:space="6" w:color="999999"/>
        </w:pBdr>
        <w:spacing w:before="60" w:after="60"/>
        <w:ind w:left="454"/>
        <w:rPr>
          <w:lang w:eastAsia="zh-CN"/>
        </w:rPr>
      </w:pPr>
      <w:r>
        <w:rPr>
          <w:b/>
          <w:sz w:val="22"/>
          <w:lang w:eastAsia="zh-CN"/>
        </w:rPr>
        <w:t>文档说明</w:t>
      </w:r>
      <w:r>
        <w:rPr>
          <w:sz w:val="22"/>
          <w:lang w:eastAsia="zh-CN"/>
        </w:rPr>
        <w:t>：本文档基于需求确定阶段编制，经甲方确认后作为后续设计、研发、测试的基线文档。任何需求变更需经双方协商并签署变更确认单后方可生效。</w:t>
      </w:r>
    </w:p>
    <w:p w14:paraId="060D03EB" w14:textId="77777777" w:rsidR="00961BC8" w:rsidRDefault="00961BC8">
      <w:pPr>
        <w:pBdr>
          <w:bottom w:val="single" w:sz="6" w:space="1" w:color="auto"/>
        </w:pBdr>
        <w:spacing w:before="60" w:after="60"/>
        <w:rPr>
          <w:lang w:eastAsia="zh-CN"/>
        </w:rPr>
      </w:pPr>
    </w:p>
    <w:p w14:paraId="3C5C0718" w14:textId="77777777" w:rsidR="00961BC8" w:rsidRDefault="00000000">
      <w:r>
        <w:t>*</w:t>
      </w:r>
      <w:r>
        <w:t>文档结束</w:t>
      </w:r>
      <w:r>
        <w:t>*</w:t>
      </w:r>
    </w:p>
    <w:sectPr w:rsidR="00961BC8">
      <w:footerReference w:type="default" r:id="rId8"/>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51D003" w14:textId="77777777" w:rsidR="006C6934" w:rsidRDefault="006C6934">
      <w:pPr>
        <w:spacing w:line="240" w:lineRule="auto"/>
      </w:pPr>
      <w:r>
        <w:separator/>
      </w:r>
    </w:p>
  </w:endnote>
  <w:endnote w:type="continuationSeparator" w:id="0">
    <w:p w14:paraId="1380E37B" w14:textId="77777777" w:rsidR="006C6934" w:rsidRDefault="006C693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BC1E5" w14:textId="77777777" w:rsidR="00961BC8" w:rsidRDefault="00000000">
    <w:pPr>
      <w:pStyle w:val="ab"/>
      <w:jc w:val="center"/>
    </w:pPr>
    <w:r>
      <w:rPr>
        <w:rFonts w:ascii="宋体" w:hAnsi="宋体"/>
        <w:color w:val="555555"/>
        <w:sz w:val="18"/>
      </w:rPr>
      <w:t xml:space="preserve">第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rFonts w:ascii="宋体" w:hAnsi="宋体"/>
        <w:color w:val="555555"/>
        <w:sz w:val="18"/>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EFB8B" w14:textId="77777777" w:rsidR="006C6934" w:rsidRDefault="006C6934">
      <w:pPr>
        <w:spacing w:before="0" w:after="0"/>
      </w:pPr>
      <w:r>
        <w:separator/>
      </w:r>
    </w:p>
  </w:footnote>
  <w:footnote w:type="continuationSeparator" w:id="0">
    <w:p w14:paraId="2B266FD6" w14:textId="77777777" w:rsidR="006C6934" w:rsidRDefault="006C6934">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52445C30"/>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9836F902"/>
    <w:lvl w:ilvl="0">
      <w:start w:val="1"/>
      <w:numFmt w:val="bullet"/>
      <w:pStyle w:val="a0"/>
      <w:lvlText w:val=""/>
      <w:lvlJc w:val="left"/>
      <w:pPr>
        <w:tabs>
          <w:tab w:val="left" w:pos="360"/>
        </w:tabs>
        <w:ind w:left="360" w:hanging="360"/>
      </w:pPr>
      <w:rPr>
        <w:rFonts w:ascii="Symbol" w:hAnsi="Symbol" w:hint="default"/>
      </w:rPr>
    </w:lvl>
  </w:abstractNum>
  <w:abstractNum w:abstractNumId="6" w15:restartNumberingAfterBreak="0">
    <w:nsid w:val="2EA8109D"/>
    <w:multiLevelType w:val="hybridMultilevel"/>
    <w:tmpl w:val="2542D9DA"/>
    <w:lvl w:ilvl="0" w:tplc="0409000D">
      <w:start w:val="1"/>
      <w:numFmt w:val="bullet"/>
      <w:lvlText w:val=""/>
      <w:lvlJc w:val="left"/>
      <w:pPr>
        <w:ind w:left="894" w:hanging="440"/>
      </w:pPr>
      <w:rPr>
        <w:rFonts w:ascii="Wingdings" w:hAnsi="Wingdings" w:hint="default"/>
      </w:rPr>
    </w:lvl>
    <w:lvl w:ilvl="1" w:tplc="04090003" w:tentative="1">
      <w:start w:val="1"/>
      <w:numFmt w:val="bullet"/>
      <w:lvlText w:val=""/>
      <w:lvlJc w:val="left"/>
      <w:pPr>
        <w:ind w:left="1334" w:hanging="440"/>
      </w:pPr>
      <w:rPr>
        <w:rFonts w:ascii="Wingdings" w:hAnsi="Wingdings" w:hint="default"/>
      </w:rPr>
    </w:lvl>
    <w:lvl w:ilvl="2" w:tplc="04090005" w:tentative="1">
      <w:start w:val="1"/>
      <w:numFmt w:val="bullet"/>
      <w:lvlText w:val=""/>
      <w:lvlJc w:val="left"/>
      <w:pPr>
        <w:ind w:left="1774" w:hanging="440"/>
      </w:pPr>
      <w:rPr>
        <w:rFonts w:ascii="Wingdings" w:hAnsi="Wingdings" w:hint="default"/>
      </w:rPr>
    </w:lvl>
    <w:lvl w:ilvl="3" w:tplc="04090001" w:tentative="1">
      <w:start w:val="1"/>
      <w:numFmt w:val="bullet"/>
      <w:lvlText w:val=""/>
      <w:lvlJc w:val="left"/>
      <w:pPr>
        <w:ind w:left="2214" w:hanging="440"/>
      </w:pPr>
      <w:rPr>
        <w:rFonts w:ascii="Wingdings" w:hAnsi="Wingdings" w:hint="default"/>
      </w:rPr>
    </w:lvl>
    <w:lvl w:ilvl="4" w:tplc="04090003" w:tentative="1">
      <w:start w:val="1"/>
      <w:numFmt w:val="bullet"/>
      <w:lvlText w:val=""/>
      <w:lvlJc w:val="left"/>
      <w:pPr>
        <w:ind w:left="2654" w:hanging="440"/>
      </w:pPr>
      <w:rPr>
        <w:rFonts w:ascii="Wingdings" w:hAnsi="Wingdings" w:hint="default"/>
      </w:rPr>
    </w:lvl>
    <w:lvl w:ilvl="5" w:tplc="04090005" w:tentative="1">
      <w:start w:val="1"/>
      <w:numFmt w:val="bullet"/>
      <w:lvlText w:val=""/>
      <w:lvlJc w:val="left"/>
      <w:pPr>
        <w:ind w:left="3094" w:hanging="440"/>
      </w:pPr>
      <w:rPr>
        <w:rFonts w:ascii="Wingdings" w:hAnsi="Wingdings" w:hint="default"/>
      </w:rPr>
    </w:lvl>
    <w:lvl w:ilvl="6" w:tplc="04090001" w:tentative="1">
      <w:start w:val="1"/>
      <w:numFmt w:val="bullet"/>
      <w:lvlText w:val=""/>
      <w:lvlJc w:val="left"/>
      <w:pPr>
        <w:ind w:left="3534" w:hanging="440"/>
      </w:pPr>
      <w:rPr>
        <w:rFonts w:ascii="Wingdings" w:hAnsi="Wingdings" w:hint="default"/>
      </w:rPr>
    </w:lvl>
    <w:lvl w:ilvl="7" w:tplc="04090003" w:tentative="1">
      <w:start w:val="1"/>
      <w:numFmt w:val="bullet"/>
      <w:lvlText w:val=""/>
      <w:lvlJc w:val="left"/>
      <w:pPr>
        <w:ind w:left="3974" w:hanging="440"/>
      </w:pPr>
      <w:rPr>
        <w:rFonts w:ascii="Wingdings" w:hAnsi="Wingdings" w:hint="default"/>
      </w:rPr>
    </w:lvl>
    <w:lvl w:ilvl="8" w:tplc="04090005" w:tentative="1">
      <w:start w:val="1"/>
      <w:numFmt w:val="bullet"/>
      <w:lvlText w:val=""/>
      <w:lvlJc w:val="left"/>
      <w:pPr>
        <w:ind w:left="4414" w:hanging="440"/>
      </w:pPr>
      <w:rPr>
        <w:rFonts w:ascii="Wingdings" w:hAnsi="Wingdings" w:hint="default"/>
      </w:rPr>
    </w:lvl>
  </w:abstractNum>
  <w:num w:numId="1" w16cid:durableId="63571988">
    <w:abstractNumId w:val="1"/>
  </w:num>
  <w:num w:numId="2" w16cid:durableId="518859866">
    <w:abstractNumId w:val="4"/>
  </w:num>
  <w:num w:numId="3" w16cid:durableId="1637906956">
    <w:abstractNumId w:val="5"/>
  </w:num>
  <w:num w:numId="4" w16cid:durableId="2036154043">
    <w:abstractNumId w:val="2"/>
  </w:num>
  <w:num w:numId="5" w16cid:durableId="1691485859">
    <w:abstractNumId w:val="0"/>
  </w:num>
  <w:num w:numId="6" w16cid:durableId="995958489">
    <w:abstractNumId w:val="3"/>
  </w:num>
  <w:num w:numId="7" w16cid:durableId="67865728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2228"/>
    <w:rsid w:val="00034616"/>
    <w:rsid w:val="00034B3D"/>
    <w:rsid w:val="0006063C"/>
    <w:rsid w:val="0010601D"/>
    <w:rsid w:val="0015074B"/>
    <w:rsid w:val="00155113"/>
    <w:rsid w:val="001A4F7D"/>
    <w:rsid w:val="001B603F"/>
    <w:rsid w:val="0029639D"/>
    <w:rsid w:val="00326F90"/>
    <w:rsid w:val="003D35D9"/>
    <w:rsid w:val="004150D2"/>
    <w:rsid w:val="00530C37"/>
    <w:rsid w:val="00536F3A"/>
    <w:rsid w:val="006060F5"/>
    <w:rsid w:val="00656360"/>
    <w:rsid w:val="006C6934"/>
    <w:rsid w:val="007E1442"/>
    <w:rsid w:val="007F48EF"/>
    <w:rsid w:val="00866D4E"/>
    <w:rsid w:val="00961BC8"/>
    <w:rsid w:val="00985B85"/>
    <w:rsid w:val="009F72B1"/>
    <w:rsid w:val="00A51817"/>
    <w:rsid w:val="00AA1D8D"/>
    <w:rsid w:val="00AC002B"/>
    <w:rsid w:val="00B47730"/>
    <w:rsid w:val="00B64E1D"/>
    <w:rsid w:val="00BB3E9A"/>
    <w:rsid w:val="00BD5FC0"/>
    <w:rsid w:val="00C0268A"/>
    <w:rsid w:val="00CB0664"/>
    <w:rsid w:val="00D64981"/>
    <w:rsid w:val="00E404E4"/>
    <w:rsid w:val="00E94775"/>
    <w:rsid w:val="00F5638B"/>
    <w:rsid w:val="00F86B60"/>
    <w:rsid w:val="00FC693F"/>
    <w:rsid w:val="69E510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5E78C29"/>
  <w14:defaultImageDpi w14:val="300"/>
  <w15:docId w15:val="{1928D049-A27B-4B18-B27F-5DEEE986B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qFormat="1"/>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qFormat="1"/>
    <w:lsdException w:name="Colorful List Accent 3" w:uiPriority="72" w:qFormat="1"/>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qFormat="1"/>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qFormat="1"/>
    <w:lsdException w:name="Colorful List Accent 6" w:uiPriority="72"/>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before="40" w:after="40" w:line="360" w:lineRule="auto"/>
    </w:pPr>
    <w:rPr>
      <w:rFonts w:ascii="Times New Roman" w:eastAsia="宋体" w:hAnsi="Times New Roman"/>
      <w:color w:val="000000"/>
      <w:sz w:val="24"/>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pPr>
      <w:numPr>
        <w:numId w:val="1"/>
      </w:numPr>
      <w:contextualSpacing/>
    </w:pPr>
  </w:style>
  <w:style w:type="paragraph" w:styleId="a">
    <w:name w:val="List Number"/>
    <w:basedOn w:val="a1"/>
    <w:uiPriority w:val="99"/>
    <w:unhideWhenUsed/>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pPr>
      <w:numPr>
        <w:numId w:val="3"/>
      </w:numPr>
      <w:contextualSpacing/>
    </w:pPr>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qFormat/>
    <w:pPr>
      <w:spacing w:after="120"/>
    </w:pPr>
  </w:style>
  <w:style w:type="paragraph" w:styleId="3">
    <w:name w:val="List Number 3"/>
    <w:basedOn w:val="a1"/>
    <w:uiPriority w:val="99"/>
    <w:unhideWhenUsed/>
    <w:pPr>
      <w:numPr>
        <w:numId w:val="5"/>
      </w:numPr>
      <w:contextualSpacing/>
    </w:pPr>
  </w:style>
  <w:style w:type="paragraph" w:styleId="23">
    <w:name w:val="List 2"/>
    <w:basedOn w:val="a1"/>
    <w:uiPriority w:val="99"/>
    <w:unhideWhenUsed/>
    <w:pPr>
      <w:ind w:left="720" w:hanging="360"/>
      <w:contextualSpacing/>
    </w:pPr>
  </w:style>
  <w:style w:type="paragraph" w:styleId="aa">
    <w:name w:val="List Continue"/>
    <w:basedOn w:val="a1"/>
    <w:uiPriority w:val="99"/>
    <w:unhideWhenUsed/>
    <w:pPr>
      <w:spacing w:after="120"/>
      <w:ind w:left="360"/>
      <w:contextualSpacing/>
    </w:pPr>
  </w:style>
  <w:style w:type="paragraph" w:styleId="20">
    <w:name w:val="List Bullet 2"/>
    <w:basedOn w:val="a1"/>
    <w:uiPriority w:val="99"/>
    <w:unhideWhenUsed/>
    <w:pPr>
      <w:numPr>
        <w:numId w:val="6"/>
      </w:numPr>
      <w:contextualSpacing/>
    </w:pPr>
  </w:style>
  <w:style w:type="paragraph" w:styleId="ab">
    <w:name w:val="footer"/>
    <w:basedOn w:val="a1"/>
    <w:link w:val="ac"/>
    <w:uiPriority w:val="99"/>
    <w:unhideWhenUsed/>
    <w:qFormat/>
    <w:pPr>
      <w:tabs>
        <w:tab w:val="center" w:pos="4680"/>
        <w:tab w:val="right" w:pos="9360"/>
      </w:tabs>
      <w:spacing w:after="0" w:line="240" w:lineRule="auto"/>
    </w:pPr>
  </w:style>
  <w:style w:type="paragraph" w:styleId="ad">
    <w:name w:val="header"/>
    <w:basedOn w:val="a1"/>
    <w:link w:val="ae"/>
    <w:uiPriority w:val="99"/>
    <w:unhideWhenUsed/>
    <w:qFormat/>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Cs w:val="24"/>
    </w:rPr>
  </w:style>
  <w:style w:type="paragraph" w:styleId="af1">
    <w:name w:val="List"/>
    <w:basedOn w:val="a1"/>
    <w:uiPriority w:val="99"/>
    <w:unhideWhenUsed/>
    <w:pPr>
      <w:ind w:left="360" w:hanging="360"/>
      <w:contextualSpacing/>
    </w:p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pPr>
      <w:spacing w:after="120"/>
      <w:ind w:left="720"/>
      <w:contextualSpacing/>
    </w:pPr>
  </w:style>
  <w:style w:type="paragraph" w:styleId="36">
    <w:name w:val="List Continue 3"/>
    <w:basedOn w:val="a1"/>
    <w:uiPriority w:val="99"/>
    <w:unhideWhenUsed/>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qFormat/>
  </w:style>
  <w:style w:type="character" w:customStyle="1" w:styleId="ac">
    <w:name w:val="页脚 字符"/>
    <w:basedOn w:val="a2"/>
    <w:link w:val="ab"/>
    <w:uiPriority w:val="99"/>
    <w:qFormat/>
  </w:style>
  <w:style w:type="paragraph" w:styleId="afe">
    <w:name w:val="No Spacing"/>
    <w:uiPriority w:val="1"/>
    <w:qFormat/>
    <w:rPr>
      <w:sz w:val="22"/>
      <w:szCs w:val="22"/>
      <w:lang w:eastAsia="en-US"/>
    </w:rPr>
  </w:style>
  <w:style w:type="character" w:customStyle="1" w:styleId="10">
    <w:name w:val="标题 1 字符"/>
    <w:basedOn w:val="a2"/>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rPr>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16</Pages>
  <Words>1261</Words>
  <Characters>7192</Characters>
  <Application>Microsoft Office Word</Application>
  <DocSecurity>0</DocSecurity>
  <Lines>59</Lines>
  <Paragraphs>16</Paragraphs>
  <ScaleCrop>false</ScaleCrop>
  <Company/>
  <LinksUpToDate>false</LinksUpToDate>
  <CharactersWithSpaces>8437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python-docx</dc:creator>
  <dc:description>generated by python-docx</dc:description>
  <cp:lastModifiedBy>Clover Plant</cp:lastModifiedBy>
  <cp:revision>22</cp:revision>
  <dcterms:created xsi:type="dcterms:W3CDTF">2026-07-31T15:49:00Z</dcterms:created>
  <dcterms:modified xsi:type="dcterms:W3CDTF">2026-07-31T16:00:00Z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2052-12.1.0.26884</vt:lpwstr>
  </property>
  <property fmtid="{D5CDD505-2E9C-101B-9397-08002B2CF9AE}" pid="3" name="ICV">
    <vt:lpwstr>2476B215D9674096BB4AE7526B578FB1_12</vt:lpwstr>
  </property>
</Properties>
</file>